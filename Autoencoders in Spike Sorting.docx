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B452" w14:textId="77777777" w:rsidR="00125BF3" w:rsidRDefault="00C706AF">
      <w:pPr>
        <w:spacing w:before="240" w:line="259" w:lineRule="auto"/>
        <w:jc w:val="left"/>
        <w:rPr>
          <w:rFonts w:eastAsia="Palatino Linotype" w:cs="Palatino Linotype"/>
          <w:i/>
        </w:rPr>
      </w:pPr>
      <w:r>
        <w:rPr>
          <w:rFonts w:eastAsia="Palatino Linotype" w:cs="Palatino Linotype"/>
          <w:i/>
        </w:rPr>
        <w:t>Article</w:t>
      </w:r>
    </w:p>
    <w:p w14:paraId="1D7A7E6A" w14:textId="77777777" w:rsidR="00125BF3" w:rsidRDefault="00C706AF">
      <w:pPr>
        <w:spacing w:after="240" w:line="240" w:lineRule="auto"/>
        <w:jc w:val="left"/>
        <w:rPr>
          <w:rFonts w:eastAsia="Palatino Linotype" w:cs="Palatino Linotype"/>
          <w:b/>
          <w:sz w:val="36"/>
          <w:szCs w:val="36"/>
        </w:rPr>
      </w:pPr>
      <w:r>
        <w:rPr>
          <w:rFonts w:eastAsia="Palatino Linotype" w:cs="Palatino Linotype"/>
          <w:b/>
          <w:sz w:val="36"/>
          <w:szCs w:val="36"/>
        </w:rPr>
        <w:t xml:space="preserve">Addressing Challenges in </w:t>
      </w:r>
      <w:sdt>
        <w:sdtPr>
          <w:tag w:val="goog_rdk_0"/>
          <w:id w:val="1"/>
          <w:showingPlcHdr/>
        </w:sdtPr>
        <w:sdtContent/>
      </w:sdt>
      <w:r>
        <w:rPr>
          <w:rFonts w:eastAsia="Palatino Linotype" w:cs="Palatino Linotype"/>
          <w:b/>
          <w:sz w:val="36"/>
          <w:szCs w:val="36"/>
        </w:rPr>
        <w:t>Clustering via Feature Extraction using Autoencoders</w:t>
      </w:r>
    </w:p>
    <w:p w14:paraId="7F506D10" w14:textId="129FB959" w:rsidR="00125BF3" w:rsidRDefault="00C706AF">
      <w:pPr>
        <w:spacing w:after="360" w:line="240" w:lineRule="auto"/>
        <w:jc w:val="left"/>
        <w:rPr>
          <w:rFonts w:eastAsia="Palatino Linotype" w:cs="Palatino Linotype"/>
          <w:b/>
        </w:rPr>
      </w:pPr>
      <w:r>
        <w:rPr>
          <w:rFonts w:eastAsia="Palatino Linotype" w:cs="Palatino Linotype"/>
          <w:b/>
        </w:rPr>
        <w:t xml:space="preserve">Eugen-Richard Ardelean </w:t>
      </w:r>
      <w:r>
        <w:rPr>
          <w:rFonts w:eastAsia="Palatino Linotype" w:cs="Palatino Linotype"/>
          <w:b/>
          <w:vertAlign w:val="superscript"/>
        </w:rPr>
        <w:t>1</w:t>
      </w:r>
      <w:r w:rsidR="003219DF">
        <w:rPr>
          <w:rFonts w:eastAsia="Palatino Linotype" w:cs="Palatino Linotype"/>
          <w:b/>
          <w:vertAlign w:val="superscript"/>
        </w:rPr>
        <w:t>,</w:t>
      </w:r>
      <w:proofErr w:type="gramStart"/>
      <w:r w:rsidR="003219DF">
        <w:rPr>
          <w:rFonts w:eastAsia="Palatino Linotype" w:cs="Palatino Linotype"/>
          <w:b/>
          <w:vertAlign w:val="superscript"/>
        </w:rPr>
        <w:t>2,</w:t>
      </w:r>
      <w:r w:rsidR="004A104E">
        <w:rPr>
          <w:rFonts w:eastAsia="Palatino Linotype" w:cs="Palatino Linotype"/>
          <w:b/>
          <w:vertAlign w:val="superscript"/>
        </w:rPr>
        <w:t>*</w:t>
      </w:r>
      <w:proofErr w:type="gramEnd"/>
      <w:r>
        <w:rPr>
          <w:rFonts w:eastAsia="Palatino Linotype" w:cs="Palatino Linotype"/>
          <w:b/>
        </w:rPr>
        <w:t xml:space="preserve">, </w:t>
      </w:r>
      <w:proofErr w:type="spellStart"/>
      <w:r>
        <w:rPr>
          <w:rFonts w:eastAsia="Palatino Linotype" w:cs="Palatino Linotype"/>
          <w:b/>
        </w:rPr>
        <w:t>Andreea</w:t>
      </w:r>
      <w:proofErr w:type="spellEnd"/>
      <w:r>
        <w:rPr>
          <w:rFonts w:eastAsia="Palatino Linotype" w:cs="Palatino Linotype"/>
          <w:b/>
        </w:rPr>
        <w:t xml:space="preserve"> Copor</w:t>
      </w:r>
      <w:r w:rsidR="00F91A3B">
        <w:rPr>
          <w:rFonts w:eastAsia="Palatino Linotype" w:cs="Palatino Linotype"/>
          <w:b/>
        </w:rPr>
        <w:t>î</w:t>
      </w:r>
      <w:r>
        <w:rPr>
          <w:rFonts w:eastAsia="Palatino Linotype" w:cs="Palatino Linotype"/>
          <w:b/>
        </w:rPr>
        <w:t>ie</w:t>
      </w:r>
      <w:r w:rsidR="003219DF">
        <w:rPr>
          <w:rFonts w:eastAsia="Palatino Linotype" w:cs="Palatino Linotype"/>
          <w:b/>
          <w:vertAlign w:val="superscript"/>
        </w:rPr>
        <w:t>1</w:t>
      </w:r>
      <w:r>
        <w:rPr>
          <w:rFonts w:eastAsia="Palatino Linotype" w:cs="Palatino Linotype"/>
          <w:b/>
        </w:rPr>
        <w:t>, Mihaela Din</w:t>
      </w:r>
      <w:r w:rsidR="00F91A3B">
        <w:rPr>
          <w:rFonts w:eastAsia="Palatino Linotype" w:cs="Palatino Linotype"/>
          <w:b/>
        </w:rPr>
        <w:t>ș</w:t>
      </w:r>
      <w:r>
        <w:rPr>
          <w:rFonts w:eastAsia="Palatino Linotype" w:cs="Palatino Linotype"/>
          <w:b/>
        </w:rPr>
        <w:t>oreanu</w:t>
      </w:r>
      <w:r w:rsidR="003219DF">
        <w:rPr>
          <w:rFonts w:eastAsia="Palatino Linotype" w:cs="Palatino Linotype"/>
          <w:b/>
          <w:vertAlign w:val="superscript"/>
        </w:rPr>
        <w:t>1</w:t>
      </w:r>
      <w:r>
        <w:rPr>
          <w:rFonts w:eastAsia="Palatino Linotype" w:cs="Palatino Linotype"/>
          <w:b/>
          <w:vertAlign w:val="superscript"/>
        </w:rPr>
        <w:t xml:space="preserve"> </w:t>
      </w:r>
      <w:r w:rsidR="004A104E">
        <w:rPr>
          <w:rFonts w:eastAsia="Palatino Linotype" w:cs="Palatino Linotype"/>
          <w:b/>
        </w:rPr>
        <w:t xml:space="preserve"> </w:t>
      </w:r>
      <w:r>
        <w:rPr>
          <w:rFonts w:eastAsia="Palatino Linotype" w:cs="Palatino Linotype"/>
          <w:b/>
        </w:rPr>
        <w:t>and Raul Cristian Mure</w:t>
      </w:r>
      <w:r w:rsidR="00F91A3B">
        <w:rPr>
          <w:rFonts w:eastAsia="Palatino Linotype" w:cs="Palatino Linotype"/>
          <w:b/>
        </w:rPr>
        <w:t>ș</w:t>
      </w:r>
      <w:r>
        <w:rPr>
          <w:rFonts w:eastAsia="Palatino Linotype" w:cs="Palatino Linotype"/>
          <w:b/>
        </w:rPr>
        <w:t>an</w:t>
      </w:r>
      <w:r w:rsidR="003219DF">
        <w:rPr>
          <w:rFonts w:eastAsia="Palatino Linotype" w:cs="Palatino Linotype"/>
          <w:b/>
          <w:vertAlign w:val="superscript"/>
        </w:rPr>
        <w:t>2</w:t>
      </w:r>
    </w:p>
    <w:p w14:paraId="4B7506BB" w14:textId="123947F7" w:rsidR="00125BF3" w:rsidRDefault="00C706AF">
      <w:pPr>
        <w:spacing w:line="240" w:lineRule="auto"/>
        <w:ind w:left="2806" w:hanging="198"/>
        <w:jc w:val="left"/>
        <w:rPr>
          <w:rFonts w:eastAsia="Palatino Linotype" w:cs="Palatino Linotype"/>
          <w:sz w:val="16"/>
          <w:szCs w:val="16"/>
        </w:rPr>
      </w:pPr>
      <w:r>
        <w:rPr>
          <w:rFonts w:eastAsia="Palatino Linotype" w:cs="Palatino Linotype"/>
          <w:sz w:val="16"/>
          <w:szCs w:val="16"/>
          <w:vertAlign w:val="superscript"/>
        </w:rPr>
        <w:t>1</w:t>
      </w:r>
      <w:r>
        <w:rPr>
          <w:rFonts w:eastAsia="Palatino Linotype" w:cs="Palatino Linotype"/>
          <w:sz w:val="16"/>
          <w:szCs w:val="16"/>
        </w:rPr>
        <w:tab/>
        <w:t>Department of Computer Science, Technical University of Cluj-Napoca</w:t>
      </w:r>
    </w:p>
    <w:p w14:paraId="2B1195D0" w14:textId="091148CE" w:rsidR="00125BF3" w:rsidRDefault="003219DF">
      <w:pPr>
        <w:spacing w:line="240" w:lineRule="auto"/>
        <w:ind w:left="2806" w:hanging="198"/>
        <w:jc w:val="left"/>
        <w:rPr>
          <w:rFonts w:eastAsia="Palatino Linotype" w:cs="Palatino Linotype"/>
          <w:sz w:val="16"/>
          <w:szCs w:val="16"/>
        </w:rPr>
      </w:pPr>
      <w:r>
        <w:rPr>
          <w:rFonts w:eastAsia="Palatino Linotype" w:cs="Palatino Linotype"/>
          <w:sz w:val="16"/>
          <w:szCs w:val="16"/>
          <w:vertAlign w:val="superscript"/>
        </w:rPr>
        <w:t>2</w:t>
      </w:r>
      <w:r w:rsidR="00C706AF">
        <w:rPr>
          <w:rFonts w:eastAsia="Palatino Linotype" w:cs="Palatino Linotype"/>
          <w:sz w:val="16"/>
          <w:szCs w:val="16"/>
        </w:rPr>
        <w:tab/>
        <w:t>Experimental and Theoretical Neuroscience Lab, Transylvanian Institute of Neuroscience</w:t>
      </w:r>
    </w:p>
    <w:p w14:paraId="5CAD055B" w14:textId="77777777" w:rsidR="00125BF3" w:rsidRDefault="00C706AF">
      <w:pPr>
        <w:spacing w:line="240" w:lineRule="auto"/>
        <w:ind w:left="2806" w:hanging="198"/>
        <w:jc w:val="left"/>
        <w:rPr>
          <w:rFonts w:eastAsia="Palatino Linotype" w:cs="Palatino Linotype"/>
          <w:sz w:val="16"/>
          <w:szCs w:val="16"/>
        </w:rPr>
      </w:pPr>
      <w:r>
        <w:rPr>
          <w:rFonts w:eastAsia="Palatino Linotype" w:cs="Palatino Linotype"/>
          <w:sz w:val="16"/>
          <w:szCs w:val="16"/>
        </w:rPr>
        <w:t>*</w:t>
      </w:r>
      <w:r>
        <w:rPr>
          <w:rFonts w:eastAsia="Palatino Linotype" w:cs="Palatino Linotype"/>
          <w:sz w:val="16"/>
          <w:szCs w:val="16"/>
        </w:rPr>
        <w:tab/>
        <w:t>Correspondence: ardeleaneugenrichard@gmail.com; Tel.: 0770 106 978</w:t>
      </w:r>
    </w:p>
    <w:tbl>
      <w:tblPr>
        <w:tblStyle w:val="Style95"/>
        <w:tblpPr w:leftFromText="180" w:rightFromText="180" w:vertAnchor="text" w:horzAnchor="page" w:tblpX="731" w:tblpY="845"/>
        <w:tblOverlap w:val="never"/>
        <w:tblW w:w="2410" w:type="dxa"/>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tblGrid>
      <w:tr w:rsidR="00125BF3" w14:paraId="5A80FF50" w14:textId="77777777">
        <w:tc>
          <w:tcPr>
            <w:tcW w:w="2410" w:type="dxa"/>
            <w:shd w:val="clear" w:color="auto" w:fill="auto"/>
          </w:tcPr>
          <w:p w14:paraId="74B3681F" w14:textId="77777777" w:rsidR="00125BF3" w:rsidRDefault="00C706AF">
            <w:pPr>
              <w:spacing w:line="240" w:lineRule="auto"/>
              <w:ind w:right="113"/>
              <w:jc w:val="left"/>
              <w:rPr>
                <w:rFonts w:eastAsia="Palatino Linotype" w:cs="Palatino Linotype"/>
                <w:sz w:val="14"/>
                <w:szCs w:val="14"/>
              </w:rPr>
            </w:pPr>
            <w:r>
              <w:rPr>
                <w:rFonts w:eastAsia="Palatino Linotype" w:cs="Palatino Linotype"/>
                <w:b/>
                <w:sz w:val="14"/>
                <w:szCs w:val="14"/>
              </w:rPr>
              <w:t>Citation:</w:t>
            </w:r>
            <w:r>
              <w:rPr>
                <w:rFonts w:eastAsia="Palatino Linotype" w:cs="Palatino Linotype"/>
                <w:sz w:val="14"/>
                <w:szCs w:val="14"/>
              </w:rPr>
              <w:t xml:space="preserve"> </w:t>
            </w:r>
            <w:proofErr w:type="spellStart"/>
            <w:r>
              <w:rPr>
                <w:rFonts w:eastAsia="Palatino Linotype" w:cs="Palatino Linotype"/>
                <w:sz w:val="14"/>
                <w:szCs w:val="14"/>
              </w:rPr>
              <w:t>Lastname</w:t>
            </w:r>
            <w:proofErr w:type="spellEnd"/>
            <w:r>
              <w:rPr>
                <w:rFonts w:eastAsia="Palatino Linotype" w:cs="Palatino Linotype"/>
                <w:sz w:val="14"/>
                <w:szCs w:val="14"/>
              </w:rPr>
              <w:t xml:space="preserve">, F.; </w:t>
            </w:r>
            <w:proofErr w:type="spellStart"/>
            <w:r>
              <w:rPr>
                <w:rFonts w:eastAsia="Palatino Linotype" w:cs="Palatino Linotype"/>
                <w:sz w:val="14"/>
                <w:szCs w:val="14"/>
              </w:rPr>
              <w:t>Lastname</w:t>
            </w:r>
            <w:proofErr w:type="spellEnd"/>
            <w:r>
              <w:rPr>
                <w:rFonts w:eastAsia="Palatino Linotype" w:cs="Palatino Linotype"/>
                <w:sz w:val="14"/>
                <w:szCs w:val="14"/>
              </w:rPr>
              <w:t xml:space="preserve">, F.; </w:t>
            </w:r>
            <w:proofErr w:type="spellStart"/>
            <w:r>
              <w:rPr>
                <w:rFonts w:eastAsia="Palatino Linotype" w:cs="Palatino Linotype"/>
                <w:sz w:val="14"/>
                <w:szCs w:val="14"/>
              </w:rPr>
              <w:t>Lastname</w:t>
            </w:r>
            <w:proofErr w:type="spellEnd"/>
            <w:r>
              <w:rPr>
                <w:rFonts w:eastAsia="Palatino Linotype" w:cs="Palatino Linotype"/>
                <w:sz w:val="14"/>
                <w:szCs w:val="14"/>
              </w:rPr>
              <w:t xml:space="preserve">, F. Title. </w:t>
            </w:r>
            <w:r>
              <w:rPr>
                <w:rFonts w:eastAsia="Palatino Linotype" w:cs="Palatino Linotype"/>
                <w:i/>
                <w:sz w:val="14"/>
                <w:szCs w:val="14"/>
              </w:rPr>
              <w:t xml:space="preserve">Publications </w:t>
            </w:r>
            <w:r>
              <w:rPr>
                <w:rFonts w:eastAsia="Palatino Linotype" w:cs="Palatino Linotype"/>
                <w:b/>
                <w:sz w:val="14"/>
                <w:szCs w:val="14"/>
              </w:rPr>
              <w:t>2021</w:t>
            </w:r>
            <w:r>
              <w:rPr>
                <w:rFonts w:eastAsia="Palatino Linotype" w:cs="Palatino Linotype"/>
                <w:sz w:val="14"/>
                <w:szCs w:val="14"/>
              </w:rPr>
              <w:t xml:space="preserve">, </w:t>
            </w:r>
            <w:r>
              <w:rPr>
                <w:rFonts w:eastAsia="Palatino Linotype" w:cs="Palatino Linotype"/>
                <w:i/>
                <w:sz w:val="14"/>
                <w:szCs w:val="14"/>
              </w:rPr>
              <w:t>9</w:t>
            </w:r>
            <w:r>
              <w:rPr>
                <w:rFonts w:eastAsia="Palatino Linotype" w:cs="Palatino Linotype"/>
                <w:sz w:val="14"/>
                <w:szCs w:val="14"/>
              </w:rPr>
              <w:t>, x. https://doi.org/10.3390/xxxxx</w:t>
            </w:r>
          </w:p>
          <w:p w14:paraId="21AE54F7" w14:textId="77777777" w:rsidR="00125BF3" w:rsidRDefault="00C706AF">
            <w:pPr>
              <w:spacing w:before="240" w:after="240" w:line="240" w:lineRule="auto"/>
              <w:ind w:right="113"/>
              <w:jc w:val="left"/>
              <w:rPr>
                <w:rFonts w:eastAsia="Palatino Linotype" w:cs="Palatino Linotype"/>
                <w:sz w:val="14"/>
                <w:szCs w:val="14"/>
              </w:rPr>
            </w:pPr>
            <w:r>
              <w:rPr>
                <w:rFonts w:eastAsia="Palatino Linotype" w:cs="Palatino Linotype"/>
                <w:sz w:val="14"/>
                <w:szCs w:val="14"/>
              </w:rPr>
              <w:t xml:space="preserve">Academic Editor: </w:t>
            </w:r>
            <w:proofErr w:type="spellStart"/>
            <w:r>
              <w:rPr>
                <w:rFonts w:eastAsia="Palatino Linotype" w:cs="Palatino Linotype"/>
                <w:sz w:val="14"/>
                <w:szCs w:val="14"/>
              </w:rPr>
              <w:t>Firstname</w:t>
            </w:r>
            <w:proofErr w:type="spellEnd"/>
            <w:r>
              <w:rPr>
                <w:rFonts w:eastAsia="Palatino Linotype" w:cs="Palatino Linotype"/>
                <w:sz w:val="14"/>
                <w:szCs w:val="14"/>
              </w:rPr>
              <w:t xml:space="preserve"> </w:t>
            </w:r>
            <w:proofErr w:type="spellStart"/>
            <w:r>
              <w:rPr>
                <w:rFonts w:eastAsia="Palatino Linotype" w:cs="Palatino Linotype"/>
                <w:sz w:val="14"/>
                <w:szCs w:val="14"/>
              </w:rPr>
              <w:t>Lastname</w:t>
            </w:r>
            <w:proofErr w:type="spellEnd"/>
          </w:p>
          <w:p w14:paraId="37FE4A31" w14:textId="77777777" w:rsidR="00125BF3" w:rsidRDefault="00C706AF">
            <w:pPr>
              <w:spacing w:line="240" w:lineRule="auto"/>
              <w:ind w:right="113"/>
              <w:jc w:val="left"/>
              <w:rPr>
                <w:rFonts w:eastAsia="Palatino Linotype" w:cs="Palatino Linotype"/>
                <w:sz w:val="14"/>
                <w:szCs w:val="14"/>
              </w:rPr>
            </w:pPr>
            <w:r>
              <w:rPr>
                <w:rFonts w:eastAsia="Palatino Linotype" w:cs="Palatino Linotype"/>
                <w:sz w:val="14"/>
                <w:szCs w:val="14"/>
              </w:rPr>
              <w:t>Received: date</w:t>
            </w:r>
          </w:p>
          <w:p w14:paraId="31711810" w14:textId="77777777" w:rsidR="00125BF3" w:rsidRDefault="00C706AF">
            <w:pPr>
              <w:spacing w:line="240" w:lineRule="auto"/>
              <w:ind w:right="113"/>
              <w:jc w:val="left"/>
              <w:rPr>
                <w:rFonts w:eastAsia="Palatino Linotype" w:cs="Palatino Linotype"/>
                <w:sz w:val="14"/>
                <w:szCs w:val="14"/>
              </w:rPr>
            </w:pPr>
            <w:r>
              <w:rPr>
                <w:rFonts w:eastAsia="Palatino Linotype" w:cs="Palatino Linotype"/>
                <w:sz w:val="14"/>
                <w:szCs w:val="14"/>
              </w:rPr>
              <w:t>Accepted: date</w:t>
            </w:r>
          </w:p>
          <w:p w14:paraId="5AB4E49E" w14:textId="77777777" w:rsidR="00125BF3" w:rsidRDefault="00C706AF">
            <w:pPr>
              <w:spacing w:after="240" w:line="240" w:lineRule="auto"/>
              <w:ind w:right="113"/>
              <w:jc w:val="left"/>
              <w:rPr>
                <w:rFonts w:eastAsia="Palatino Linotype" w:cs="Palatino Linotype"/>
                <w:sz w:val="14"/>
                <w:szCs w:val="14"/>
              </w:rPr>
            </w:pPr>
            <w:r>
              <w:rPr>
                <w:rFonts w:eastAsia="Palatino Linotype" w:cs="Palatino Linotype"/>
                <w:sz w:val="14"/>
                <w:szCs w:val="14"/>
              </w:rPr>
              <w:t>Published: date</w:t>
            </w:r>
          </w:p>
          <w:p w14:paraId="68B37430" w14:textId="77777777" w:rsidR="00125BF3" w:rsidRDefault="00C706AF">
            <w:pPr>
              <w:spacing w:after="120" w:line="240" w:lineRule="auto"/>
              <w:ind w:right="113"/>
              <w:rPr>
                <w:rFonts w:eastAsia="Palatino Linotype" w:cs="Palatino Linotype"/>
                <w:sz w:val="14"/>
                <w:szCs w:val="14"/>
              </w:rPr>
            </w:pPr>
            <w:r>
              <w:rPr>
                <w:rFonts w:eastAsia="Palatino Linotype" w:cs="Palatino Linotype"/>
                <w:b/>
                <w:sz w:val="14"/>
                <w:szCs w:val="14"/>
              </w:rPr>
              <w:t>Publisher’s Note:</w:t>
            </w:r>
            <w:r>
              <w:rPr>
                <w:rFonts w:eastAsia="Palatino Linotype" w:cs="Palatino Linotype"/>
                <w:sz w:val="14"/>
                <w:szCs w:val="14"/>
              </w:rPr>
              <w:t xml:space="preserve"> MDPI stays neutral </w:t>
            </w:r>
            <w:proofErr w:type="gramStart"/>
            <w:r>
              <w:rPr>
                <w:rFonts w:eastAsia="Palatino Linotype" w:cs="Palatino Linotype"/>
                <w:sz w:val="14"/>
                <w:szCs w:val="14"/>
              </w:rPr>
              <w:t>with regard to</w:t>
            </w:r>
            <w:proofErr w:type="gramEnd"/>
            <w:r>
              <w:rPr>
                <w:rFonts w:eastAsia="Palatino Linotype" w:cs="Palatino Linotype"/>
                <w:sz w:val="14"/>
                <w:szCs w:val="14"/>
              </w:rPr>
              <w:t xml:space="preserve"> jurisdictional claims in published maps and institutional affiliations.</w:t>
            </w:r>
          </w:p>
          <w:p w14:paraId="477D39C4" w14:textId="77777777" w:rsidR="00125BF3" w:rsidRDefault="00C706AF">
            <w:pPr>
              <w:spacing w:before="240"/>
              <w:ind w:right="113"/>
              <w:jc w:val="left"/>
              <w:rPr>
                <w:sz w:val="14"/>
                <w:szCs w:val="14"/>
              </w:rPr>
            </w:pPr>
            <w:r>
              <w:rPr>
                <w:noProof/>
              </w:rPr>
              <w:drawing>
                <wp:inline distT="0" distB="0" distL="0" distR="0" wp14:anchorId="48C69FA9" wp14:editId="06E7E36D">
                  <wp:extent cx="692785" cy="249555"/>
                  <wp:effectExtent l="0" t="0" r="12065" b="17145"/>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9"/>
                          <a:srcRect/>
                          <a:stretch>
                            <a:fillRect/>
                          </a:stretch>
                        </pic:blipFill>
                        <pic:spPr>
                          <a:xfrm>
                            <a:off x="0" y="0"/>
                            <a:ext cx="692785" cy="249555"/>
                          </a:xfrm>
                          <a:prstGeom prst="rect">
                            <a:avLst/>
                          </a:prstGeom>
                        </pic:spPr>
                      </pic:pic>
                    </a:graphicData>
                  </a:graphic>
                </wp:inline>
              </w:drawing>
            </w:r>
          </w:p>
          <w:p w14:paraId="2A1DF65C" w14:textId="77777777" w:rsidR="00125BF3" w:rsidRDefault="00C706AF">
            <w:pPr>
              <w:spacing w:before="60"/>
              <w:ind w:right="113"/>
              <w:rPr>
                <w:sz w:val="14"/>
                <w:szCs w:val="14"/>
              </w:rPr>
            </w:pPr>
            <w:r>
              <w:rPr>
                <w:b/>
                <w:sz w:val="14"/>
                <w:szCs w:val="14"/>
              </w:rPr>
              <w:t>Copyright:</w:t>
            </w:r>
            <w:r>
              <w:rPr>
                <w:sz w:val="14"/>
                <w:szCs w:val="14"/>
              </w:rPr>
              <w:t xml:space="preserve"> © 2021 by the authors. Submitted for possible open access publication under the terms and conditions of the Creative Commons Attribution (CC BY) license (https://creativecommons.org/licenses/by/4.0/).</w:t>
            </w:r>
          </w:p>
        </w:tc>
      </w:tr>
    </w:tbl>
    <w:p w14:paraId="21CF7C60" w14:textId="77777777" w:rsidR="00125BF3" w:rsidRDefault="00C706AF">
      <w:pPr>
        <w:spacing w:before="240" w:line="240" w:lineRule="auto"/>
        <w:ind w:left="2608"/>
        <w:rPr>
          <w:rFonts w:eastAsia="Palatino Linotype" w:cs="Palatino Linotype"/>
          <w:sz w:val="18"/>
          <w:szCs w:val="18"/>
        </w:rPr>
      </w:pPr>
      <w:r>
        <w:rPr>
          <w:rFonts w:eastAsia="Palatino Linotype" w:cs="Palatino Linotype"/>
          <w:b/>
          <w:sz w:val="18"/>
          <w:szCs w:val="18"/>
        </w:rPr>
        <w:t xml:space="preserve">Abstract: </w:t>
      </w:r>
      <w:r>
        <w:rPr>
          <w:rFonts w:eastAsia="Palatino Linotype" w:cs="Palatino Linotype"/>
          <w:sz w:val="18"/>
          <w:szCs w:val="18"/>
        </w:rPr>
        <w:t xml:space="preserve">Spike sorting is a process aiming to cluster spikes captured from a recorded signal, from the brain, based on the firing neurons. The process is prone to errors that will affect the results in any of its many steps. Overlapping clusters is such a difficulty. They can be introduced by the phenomenon of electrode drift during recording or due to the inability of the chosen feature extraction method to find characteristics that separate said clusters. Our goal is to investigate how autoencoders could benefit the process of feature extraction </w:t>
      </w:r>
      <w:proofErr w:type="gramStart"/>
      <w:r>
        <w:rPr>
          <w:rFonts w:eastAsia="Palatino Linotype" w:cs="Palatino Linotype"/>
          <w:sz w:val="18"/>
          <w:szCs w:val="18"/>
        </w:rPr>
        <w:t>in order to</w:t>
      </w:r>
      <w:proofErr w:type="gramEnd"/>
      <w:r>
        <w:rPr>
          <w:rFonts w:eastAsia="Palatino Linotype" w:cs="Palatino Linotype"/>
          <w:sz w:val="18"/>
          <w:szCs w:val="18"/>
        </w:rPr>
        <w:t xml:space="preserve"> boost the performance of clustering algorithms. The validation of the results was done on a series of synthetic datasets. The results obtained from validation are comparable on average with the well-known algorithm, PCA, with which it was compared. </w:t>
      </w:r>
    </w:p>
    <w:p w14:paraId="2FE34053" w14:textId="77777777" w:rsidR="00125BF3" w:rsidRDefault="00C706AF">
      <w:pPr>
        <w:spacing w:before="240" w:line="240" w:lineRule="auto"/>
        <w:ind w:left="2608"/>
        <w:rPr>
          <w:rFonts w:eastAsia="Palatino Linotype" w:cs="Palatino Linotype"/>
          <w:sz w:val="18"/>
          <w:szCs w:val="18"/>
        </w:rPr>
      </w:pPr>
      <w:r>
        <w:rPr>
          <w:rFonts w:eastAsia="Palatino Linotype" w:cs="Palatino Linotype"/>
          <w:b/>
          <w:sz w:val="18"/>
          <w:szCs w:val="18"/>
        </w:rPr>
        <w:t xml:space="preserve">Keywords: </w:t>
      </w:r>
      <w:r>
        <w:rPr>
          <w:rFonts w:eastAsia="Palatino Linotype" w:cs="Palatino Linotype"/>
          <w:sz w:val="18"/>
          <w:szCs w:val="18"/>
        </w:rPr>
        <w:t xml:space="preserve">spike sorting; feature extraction; machine learning; neural networks; </w:t>
      </w:r>
      <w:proofErr w:type="gramStart"/>
      <w:r>
        <w:rPr>
          <w:rFonts w:eastAsia="Palatino Linotype" w:cs="Palatino Linotype"/>
          <w:sz w:val="18"/>
          <w:szCs w:val="18"/>
        </w:rPr>
        <w:t>autoencoders;</w:t>
      </w:r>
      <w:proofErr w:type="gramEnd"/>
    </w:p>
    <w:p w14:paraId="3C2774A3" w14:textId="77777777" w:rsidR="00125BF3" w:rsidRDefault="00125BF3">
      <w:pPr>
        <w:pBdr>
          <w:bottom w:val="single" w:sz="6" w:space="1" w:color="000000"/>
        </w:pBdr>
        <w:spacing w:after="480" w:line="240" w:lineRule="auto"/>
        <w:ind w:left="2608"/>
        <w:rPr>
          <w:rFonts w:eastAsia="Palatino Linotype" w:cs="Palatino Linotype"/>
        </w:rPr>
      </w:pPr>
    </w:p>
    <w:p w14:paraId="50B26BCD" w14:textId="77777777" w:rsidR="00125BF3" w:rsidRDefault="00C706AF">
      <w:pPr>
        <w:spacing w:before="240" w:after="60" w:line="228" w:lineRule="auto"/>
        <w:ind w:left="2608"/>
        <w:jc w:val="left"/>
        <w:rPr>
          <w:rFonts w:eastAsia="Palatino Linotype" w:cs="Palatino Linotype"/>
          <w:b/>
        </w:rPr>
      </w:pPr>
      <w:r>
        <w:rPr>
          <w:rFonts w:eastAsia="Palatino Linotype" w:cs="Palatino Linotype"/>
          <w:b/>
        </w:rPr>
        <w:t>1. Introduction</w:t>
      </w:r>
    </w:p>
    <w:p w14:paraId="67DE887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Spikes represent the activity of neurons, and each neuron has a unique spike shape determined by the morphology of its dendrite tree. The shape of a spike can be affected by the distance and orientation of a neuron in relation to the recording electrode. [1] Extracellular recordings, done outside of a neuron, register the changes of the potential of the membranes of multiple neurons. Due to the recording of multiple such changes, the provenance of a spike remains unknown. Spike sorting tackles this problem by attempting to assign each spike to the neuron that fired it, by grouping spikes that have similar characteristics together. </w:t>
      </w:r>
    </w:p>
    <w:p w14:paraId="5F2613C5" w14:textId="38E73696" w:rsidR="00125BF3" w:rsidRDefault="00C706AF">
      <w:pPr>
        <w:spacing w:line="228" w:lineRule="auto"/>
        <w:ind w:left="2608" w:firstLine="425"/>
        <w:rPr>
          <w:rFonts w:eastAsia="Palatino Linotype" w:cs="Palatino Linotype"/>
        </w:rPr>
      </w:pPr>
      <w:r>
        <w:rPr>
          <w:rFonts w:eastAsia="Palatino Linotype" w:cs="Palatino Linotype"/>
        </w:rPr>
        <w:t xml:space="preserve">Imbalanced clusters appear due to the different roles that neurons have, excitatory and inhibitory. These roles have different firing rates which generate a different number of spikes </w:t>
      </w:r>
      <w:proofErr w:type="gramStart"/>
      <w:r>
        <w:rPr>
          <w:rFonts w:eastAsia="Palatino Linotype" w:cs="Palatino Linotype"/>
        </w:rPr>
        <w:t xml:space="preserve">in a </w:t>
      </w:r>
      <w:r w:rsidR="00897C66">
        <w:rPr>
          <w:rFonts w:eastAsia="Palatino Linotype" w:cs="Palatino Linotype"/>
        </w:rPr>
        <w:t>given</w:t>
      </w:r>
      <w:proofErr w:type="gramEnd"/>
      <w:r w:rsidR="00897C66">
        <w:rPr>
          <w:rFonts w:eastAsia="Palatino Linotype" w:cs="Palatino Linotype"/>
        </w:rPr>
        <w:t xml:space="preserve"> </w:t>
      </w:r>
      <w:r>
        <w:rPr>
          <w:rFonts w:eastAsia="Palatino Linotype" w:cs="Palatino Linotype"/>
        </w:rPr>
        <w:t>period of time, therefore the clusters become imbalanced. [2] The shape of a spike may be different whilst firing in quick succession from the shape of an isolated discharge. The distance and orientation of a neuron with respect to the electrode can also modify its shape. [3] This difference can be amplified by the phenomenon called electrode drift. These are several challenges that make this problem difficult.</w:t>
      </w:r>
    </w:p>
    <w:p w14:paraId="52D164E7"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Our aim is to improve the performance of the clustering algorithms by providing separated clusters. A secondary goal is to find features that group together spikes in the conventional definition of a cluster that will simplify the task of clustering. Due to the </w:t>
      </w:r>
      <w:r>
        <w:rPr>
          <w:rFonts w:eastAsia="Palatino Linotype" w:cs="Palatino Linotype"/>
        </w:rPr>
        <w:lastRenderedPageBreak/>
        <w:t>challenges presented, we justify that it is sufficient to separate clusters that are unable to be distinguished by other methods.</w:t>
      </w:r>
    </w:p>
    <w:p w14:paraId="4618C0D1" w14:textId="77777777" w:rsidR="00125BF3" w:rsidRDefault="00C706AF">
      <w:pPr>
        <w:spacing w:line="228" w:lineRule="auto"/>
        <w:ind w:left="2608" w:firstLine="425"/>
        <w:rPr>
          <w:rFonts w:eastAsia="Palatino Linotype" w:cs="Palatino Linotype"/>
        </w:rPr>
      </w:pPr>
      <w:r>
        <w:rPr>
          <w:rFonts w:eastAsia="Palatino Linotype" w:cs="Palatino Linotype"/>
        </w:rPr>
        <w:t>The approach relies on experimenting with different variants of pre-processing and architectures and comparing the results with a state-of-the-art feature extraction method.</w:t>
      </w:r>
    </w:p>
    <w:p w14:paraId="3EA9F608" w14:textId="77777777" w:rsidR="00125BF3" w:rsidRDefault="00C706AF">
      <w:pPr>
        <w:spacing w:line="228" w:lineRule="auto"/>
        <w:ind w:left="2608" w:firstLine="425"/>
        <w:rPr>
          <w:rFonts w:eastAsia="Palatino Linotype" w:cs="Palatino Linotype"/>
        </w:rPr>
      </w:pPr>
      <w:r>
        <w:rPr>
          <w:rFonts w:eastAsia="Palatino Linotype" w:cs="Palatino Linotype"/>
        </w:rPr>
        <w:t>The rest of the paper is organized as follows: section 2 recounts the problems that we are dealing with and provide a description of the proposed approach. In section 3 we present the evaluation methods and the quantitative and qualitative analysis of the results. Section IV discusses common methods of feature extraction that are used, one of which is considered state-of-the-art and is used as point of reference. Section V discusses the limits of the approach and the conclusions we have reached.</w:t>
      </w:r>
    </w:p>
    <w:p w14:paraId="19505E29" w14:textId="77777777" w:rsidR="00125BF3" w:rsidRDefault="00125BF3">
      <w:pPr>
        <w:spacing w:line="228" w:lineRule="auto"/>
        <w:ind w:left="2608" w:firstLine="425"/>
        <w:rPr>
          <w:rFonts w:eastAsia="Palatino Linotype" w:cs="Palatino Linotype"/>
        </w:rPr>
      </w:pPr>
    </w:p>
    <w:p w14:paraId="3B3908C9" w14:textId="77777777" w:rsidR="00125BF3" w:rsidRDefault="00C706AF">
      <w:pPr>
        <w:spacing w:before="240" w:after="60" w:line="228" w:lineRule="auto"/>
        <w:ind w:left="2608"/>
        <w:jc w:val="left"/>
        <w:rPr>
          <w:rFonts w:eastAsia="Palatino Linotype" w:cs="Palatino Linotype"/>
          <w:b/>
        </w:rPr>
      </w:pPr>
      <w:r>
        <w:rPr>
          <w:rFonts w:eastAsia="Palatino Linotype" w:cs="Palatino Linotype"/>
          <w:b/>
        </w:rPr>
        <w:t>2. Materials and Methods</w:t>
      </w:r>
    </w:p>
    <w:p w14:paraId="1612E236"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2.1. Problem characterization</w:t>
      </w:r>
    </w:p>
    <w:p w14:paraId="6D7CE743"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 spike is a signal, and a part of a longer signal, the recording. Being a signal, it is defined as a vector of size D. At the same time, a spike can also be viewed as a point in a D dimensional space. We start from the assumption that the number of characteristics that describe a spike is potentially infinite. This elevated dimensional space imposes high complexities for the clustering algorithms. Therefore, our interest lies in reducing the size of the spike while also keeping it distinguishable from the spikes of other neurons. This process is called Feature Extraction. </w:t>
      </w:r>
    </w:p>
    <w:p w14:paraId="6BC0F7A3" w14:textId="77777777" w:rsidR="00125BF3" w:rsidRDefault="00C706AF">
      <w:pPr>
        <w:spacing w:line="228" w:lineRule="auto"/>
        <w:ind w:left="2608" w:firstLine="425"/>
        <w:rPr>
          <w:rFonts w:eastAsia="Palatino Linotype" w:cs="Palatino Linotype"/>
          <w:i/>
        </w:rPr>
      </w:pPr>
      <w:r>
        <w:rPr>
          <w:rFonts w:eastAsia="Palatino Linotype" w:cs="Palatino Linotype"/>
        </w:rPr>
        <w:t xml:space="preserve">Because there is not a universal feature extraction method for all datasets, our goal is to study the features obtained through autoencoders in comparison with those of PCA. As stated in the introduction, there are many errors that may be introduced during the process of spike sorting that will result in overlapping clusters. In some cases, PCA will output clusters that have overlap. Therefore, we are looking into other methods that may separate the overlapping clusters. </w:t>
      </w:r>
    </w:p>
    <w:p w14:paraId="64E9239F"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2.2. Solution overview</w:t>
      </w:r>
    </w:p>
    <w:p w14:paraId="5F086AE5"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Autoencoders are neural networks able to learn features from unlabeled data. The first part of an autoencoder, the encoder maps the input into a latent code, while the second part, the decoder, attempts to make a reconstruction of the input as output. </w:t>
      </w:r>
      <w:proofErr w:type="gramStart"/>
      <w:r>
        <w:rPr>
          <w:rFonts w:eastAsia="Palatino Linotype" w:cs="Palatino Linotype"/>
        </w:rPr>
        <w:t>Similar to</w:t>
      </w:r>
      <w:proofErr w:type="gramEnd"/>
      <w:r>
        <w:rPr>
          <w:rFonts w:eastAsia="Palatino Linotype" w:cs="Palatino Linotype"/>
        </w:rPr>
        <w:t xml:space="preserve"> other feature extraction methods, autoencoders discover a pattern of variation in the data that retains enough information to restore the input.[8] Figure 1 in the Appendix shows the difference between the original spike and its reconstruction.</w:t>
      </w:r>
    </w:p>
    <w:p w14:paraId="60F9AEC1" w14:textId="77777777" w:rsidR="00125BF3" w:rsidRDefault="00C706AF">
      <w:pPr>
        <w:spacing w:line="228" w:lineRule="auto"/>
        <w:ind w:left="2608" w:firstLine="425"/>
        <w:rPr>
          <w:rFonts w:eastAsia="Palatino Linotype" w:cs="Palatino Linotype"/>
        </w:rPr>
      </w:pPr>
      <w:r>
        <w:rPr>
          <w:rFonts w:eastAsia="Palatino Linotype" w:cs="Palatino Linotype"/>
        </w:rPr>
        <w:t>The latent code contains relevant information about the original input and by reducing the size of the code with respect to that of the input, it mirrors a feature extraction method.</w:t>
      </w:r>
    </w:p>
    <w:p w14:paraId="65B1FA9A" w14:textId="77777777" w:rsidR="00125BF3" w:rsidRDefault="00C706AF">
      <w:pPr>
        <w:spacing w:line="228" w:lineRule="auto"/>
        <w:ind w:left="2608" w:firstLine="425"/>
        <w:rPr>
          <w:rFonts w:eastAsia="Palatino Linotype" w:cs="Palatino Linotype"/>
        </w:rPr>
      </w:pPr>
      <w:r>
        <w:rPr>
          <w:rFonts w:eastAsia="Palatino Linotype" w:cs="Palatino Linotype"/>
        </w:rPr>
        <w:t>Being neural networks, the encoder and decoder allow for custom architectures to be created. Increasing the architecture complexity will result in more complex latent codes.</w:t>
      </w:r>
    </w:p>
    <w:p w14:paraId="77E7D3A3"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2.3. Detailed algorithm</w:t>
      </w:r>
    </w:p>
    <w:p w14:paraId="13AF116C"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2.3.1. General information about the models</w:t>
      </w:r>
    </w:p>
    <w:p w14:paraId="3E3C23CB"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models that will be presented below have multiple hidden layers and the encoder and decoder have mirrored, symmetric architectures. The encoder and decoder layers have </w:t>
      </w:r>
      <w:proofErr w:type="spellStart"/>
      <w:r>
        <w:rPr>
          <w:rFonts w:eastAsia="Palatino Linotype" w:cs="Palatino Linotype"/>
        </w:rPr>
        <w:t>ReLU</w:t>
      </w:r>
      <w:proofErr w:type="spellEnd"/>
      <w:r>
        <w:rPr>
          <w:rFonts w:eastAsia="Palatino Linotype" w:cs="Palatino Linotype"/>
        </w:rPr>
        <w:t xml:space="preserve"> activation functions, while the code and output layers have the tanh activation function. In addition, the code layer contains L1 regularization of 10e-7 to </w:t>
      </w:r>
      <w:r>
        <w:rPr>
          <w:rFonts w:eastAsia="Palatino Linotype" w:cs="Palatino Linotype"/>
        </w:rPr>
        <w:lastRenderedPageBreak/>
        <w:t xml:space="preserve">prevent overfitting. The model uses Adam optimization with a learning rate of 0.0001 and the Mean Squared Error (MSE) as a loss function. </w:t>
      </w:r>
    </w:p>
    <w:p w14:paraId="2435E822"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For the code and output layers, the tanh activation function has been chosen instead of the </w:t>
      </w:r>
      <w:proofErr w:type="spellStart"/>
      <w:r>
        <w:rPr>
          <w:rFonts w:eastAsia="Palatino Linotype" w:cs="Palatino Linotype"/>
        </w:rPr>
        <w:t>ReLU</w:t>
      </w:r>
      <w:proofErr w:type="spellEnd"/>
      <w:r>
        <w:rPr>
          <w:rFonts w:eastAsia="Palatino Linotype" w:cs="Palatino Linotype"/>
        </w:rPr>
        <w:t xml:space="preserve"> function because it allows for negative values, which is needed in the spike reconstruction. The hidden layers use the </w:t>
      </w:r>
      <w:proofErr w:type="spellStart"/>
      <w:r>
        <w:rPr>
          <w:rFonts w:eastAsia="Palatino Linotype" w:cs="Palatino Linotype"/>
        </w:rPr>
        <w:t>ReLU</w:t>
      </w:r>
      <w:proofErr w:type="spellEnd"/>
      <w:r>
        <w:rPr>
          <w:rFonts w:eastAsia="Palatino Linotype" w:cs="Palatino Linotype"/>
        </w:rPr>
        <w:t xml:space="preserve"> activation function. The input and output being the spike and its reconstruction, both signals, we have deemed that MSE is the most suited loss function.</w:t>
      </w:r>
    </w:p>
    <w:p w14:paraId="43171B78" w14:textId="77777777" w:rsidR="00125BF3" w:rsidRDefault="00C706AF">
      <w:pPr>
        <w:spacing w:line="228" w:lineRule="auto"/>
        <w:ind w:left="2608" w:firstLine="425"/>
        <w:rPr>
          <w:rFonts w:eastAsia="Palatino Linotype" w:cs="Palatino Linotype"/>
        </w:rPr>
      </w:pPr>
      <w:r>
        <w:rPr>
          <w:rFonts w:eastAsia="Palatino Linotype" w:cs="Palatino Linotype"/>
        </w:rPr>
        <w:t>The number of epochs for the training has been tested for values of 50, 100 and 500. The value of 100 has been chosen through validation and because of the high number of model trials and the required time for training. The evaluation of the performance of the 3 values for the number of epochs can be viewed in table I in subsection 3.4.1 of the Validation section.</w:t>
      </w:r>
    </w:p>
    <w:p w14:paraId="6885B07E" w14:textId="77777777" w:rsidR="00125BF3" w:rsidRDefault="00C706AF">
      <w:pPr>
        <w:spacing w:line="228" w:lineRule="auto"/>
        <w:ind w:left="2608" w:firstLine="425"/>
        <w:rPr>
          <w:rFonts w:eastAsia="Palatino Linotype" w:cs="Palatino Linotype"/>
        </w:rPr>
      </w:pPr>
      <w:r>
        <w:rPr>
          <w:rFonts w:eastAsia="Palatino Linotype" w:cs="Palatino Linotype"/>
        </w:rPr>
        <w:t>This section presents multiple approaches and models that can be simplified to the diagram presented in figure 1.</w:t>
      </w:r>
    </w:p>
    <w:p w14:paraId="6BD0D32C" w14:textId="77777777" w:rsidR="00125BF3" w:rsidRDefault="00C706AF">
      <w:pPr>
        <w:spacing w:line="228" w:lineRule="auto"/>
        <w:rPr>
          <w:rFonts w:eastAsia="Palatino Linotype" w:cs="Palatino Linotype"/>
        </w:rPr>
      </w:pPr>
      <w:r>
        <w:rPr>
          <w:rFonts w:eastAsia="Palatino Linotype" w:cs="Palatino Linotype"/>
        </w:rPr>
        <w:tab/>
      </w:r>
      <w:r>
        <w:rPr>
          <w:rFonts w:eastAsia="Palatino Linotype" w:cs="Palatino Linotype"/>
        </w:rPr>
        <w:tab/>
      </w:r>
      <w:r>
        <w:rPr>
          <w:rFonts w:eastAsia="Palatino Linotype" w:cs="Palatino Linotype"/>
        </w:rPr>
        <w:tab/>
      </w:r>
      <w:r>
        <w:rPr>
          <w:rFonts w:eastAsia="Palatino Linotype" w:cs="Palatino Linotype"/>
        </w:rPr>
        <w:tab/>
      </w:r>
      <w:r>
        <w:rPr>
          <w:rFonts w:eastAsia="Palatino Linotype" w:cs="Palatino Linotype"/>
        </w:rPr>
        <w:tab/>
      </w:r>
      <w:r>
        <w:rPr>
          <w:rFonts w:eastAsia="Palatino Linotype" w:cs="Palatino Linotype"/>
          <w:b/>
          <w:noProof/>
        </w:rPr>
        <w:drawing>
          <wp:inline distT="0" distB="0" distL="0" distR="0" wp14:anchorId="090C7596" wp14:editId="3E07BCAE">
            <wp:extent cx="3200400" cy="1285875"/>
            <wp:effectExtent l="0" t="0" r="0" b="0"/>
            <wp:docPr id="16"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3.png" descr="Diagram&#10;&#10;Description automatically generated"/>
                    <pic:cNvPicPr preferRelativeResize="0"/>
                  </pic:nvPicPr>
                  <pic:blipFill>
                    <a:blip r:embed="rId10"/>
                    <a:srcRect/>
                    <a:stretch>
                      <a:fillRect/>
                    </a:stretch>
                  </pic:blipFill>
                  <pic:spPr>
                    <a:xfrm>
                      <a:off x="0" y="0"/>
                      <a:ext cx="3200400" cy="1285875"/>
                    </a:xfrm>
                    <a:prstGeom prst="rect">
                      <a:avLst/>
                    </a:prstGeom>
                  </pic:spPr>
                </pic:pic>
              </a:graphicData>
            </a:graphic>
          </wp:inline>
        </w:drawing>
      </w:r>
    </w:p>
    <w:p w14:paraId="4542336C"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1.</w:t>
      </w:r>
      <w:r>
        <w:rPr>
          <w:rFonts w:eastAsia="Palatino Linotype" w:cs="Palatino Linotype"/>
          <w:sz w:val="18"/>
          <w:szCs w:val="18"/>
        </w:rPr>
        <w:t xml:space="preserve"> General model for the approach</w:t>
      </w:r>
    </w:p>
    <w:p w14:paraId="17BB9A91"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2.3.2. Autoencoder with a code size of 2 (AE-2)</w:t>
      </w:r>
    </w:p>
    <w:p w14:paraId="13256879"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first architecture contained eight hidden layers, for both the encoder and the decoder, in decreasing order with a code size of 2. </w:t>
      </w:r>
    </w:p>
    <w:p w14:paraId="1D259B7D"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2.3.3. Autoencoders with different code sizes (AE-10, AE-20, AE-30, AE-40, AE-50)</w:t>
      </w:r>
    </w:p>
    <w:p w14:paraId="46CAC05C"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These models differ from the AE-2 model by the architecture of the model. The number of hidden layers lowers as the code size increases, though successive hidden layers keep their characteristic of decreasing sizes. The code sizes chosen are 10, 20, 30, 40 and 50. </w:t>
      </w:r>
    </w:p>
    <w:p w14:paraId="6B425ADE"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2.3.4. Pretrained autoencoders (PTAE-10, PTAE-20, PTAE-30, PTAE-40, PTAE-50)</w:t>
      </w:r>
    </w:p>
    <w:p w14:paraId="6BA4E17E"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In literature, pretraining appears as a possible way of improving results. The chosen approach for pretraining is in a greedy layer-wise manner. [10] The idea behind pretraining is to initialize the weights and biases of the model before training </w:t>
      </w:r>
      <w:proofErr w:type="gramStart"/>
      <w:r>
        <w:rPr>
          <w:rFonts w:eastAsia="Palatino Linotype" w:cs="Palatino Linotype"/>
        </w:rPr>
        <w:t>in order to</w:t>
      </w:r>
      <w:proofErr w:type="gramEnd"/>
      <w:r>
        <w:rPr>
          <w:rFonts w:eastAsia="Palatino Linotype" w:cs="Palatino Linotype"/>
        </w:rPr>
        <w:t xml:space="preserve"> avoid reaching local minimums because of the random initialization. Therefore, pretraining is made before the actual training of the model with the inputs.</w:t>
      </w:r>
    </w:p>
    <w:p w14:paraId="2F6B9FE0" w14:textId="77777777" w:rsidR="00125BF3" w:rsidRDefault="00C706AF">
      <w:pPr>
        <w:spacing w:line="228" w:lineRule="auto"/>
        <w:ind w:left="2608" w:firstLine="425"/>
        <w:rPr>
          <w:rFonts w:eastAsia="Palatino Linotype" w:cs="Palatino Linotype"/>
        </w:rPr>
      </w:pPr>
      <w:r>
        <w:rPr>
          <w:rFonts w:eastAsia="Palatino Linotype" w:cs="Palatino Linotype"/>
        </w:rPr>
        <w:tab/>
        <w:t>The pretraining was done in the following manner:</w:t>
      </w:r>
    </w:p>
    <w:p w14:paraId="4EE12D04" w14:textId="77777777" w:rsidR="00125BF3" w:rsidRDefault="00C706AF">
      <w:pPr>
        <w:numPr>
          <w:ilvl w:val="0"/>
          <w:numId w:val="3"/>
        </w:numPr>
        <w:spacing w:line="228" w:lineRule="auto"/>
      </w:pPr>
      <w:r>
        <w:rPr>
          <w:rFonts w:eastAsia="Palatino Linotype" w:cs="Palatino Linotype"/>
        </w:rPr>
        <w:t>Training a layer and saving the weights and biases for that layer - for example, the first layer contains 70 neurons with an input and output of 79, therefore it would result</w:t>
      </w:r>
      <w:r>
        <w:rPr>
          <w:rFonts w:eastAsia="Palatino Linotype" w:cs="Palatino Linotype"/>
        </w:rPr>
        <w:tab/>
        <w:t>q in 79x70 + 70x79 weights and 70 biases</w:t>
      </w:r>
    </w:p>
    <w:p w14:paraId="2F88C7B9" w14:textId="77777777" w:rsidR="00125BF3" w:rsidRDefault="00C706AF">
      <w:pPr>
        <w:numPr>
          <w:ilvl w:val="0"/>
          <w:numId w:val="3"/>
        </w:numPr>
        <w:spacing w:after="60" w:line="228" w:lineRule="auto"/>
      </w:pPr>
      <w:r>
        <w:rPr>
          <w:rFonts w:eastAsia="Palatino Linotype" w:cs="Palatino Linotype"/>
        </w:rPr>
        <w:t>Saving the codes resulted - for the previous example, codes were of size 70</w:t>
      </w:r>
    </w:p>
    <w:p w14:paraId="2D62D2CF" w14:textId="77777777" w:rsidR="00125BF3" w:rsidRDefault="00C706AF">
      <w:pPr>
        <w:numPr>
          <w:ilvl w:val="0"/>
          <w:numId w:val="3"/>
        </w:numPr>
        <w:spacing w:after="60" w:line="228" w:lineRule="auto"/>
      </w:pPr>
      <w:r>
        <w:rPr>
          <w:rFonts w:eastAsia="Palatino Linotype" w:cs="Palatino Linotype"/>
        </w:rPr>
        <w:t>For the pretraining of the next layer, the steps are repeated, but the input consists of the codes saved.</w:t>
      </w:r>
    </w:p>
    <w:p w14:paraId="433E176E" w14:textId="77777777" w:rsidR="00125BF3" w:rsidRDefault="00C706AF">
      <w:pPr>
        <w:numPr>
          <w:ilvl w:val="0"/>
          <w:numId w:val="3"/>
        </w:numPr>
        <w:spacing w:after="60" w:line="228" w:lineRule="auto"/>
      </w:pPr>
      <w:r>
        <w:rPr>
          <w:rFonts w:eastAsia="Palatino Linotype" w:cs="Palatino Linotype"/>
        </w:rPr>
        <w:lastRenderedPageBreak/>
        <w:t>These steps are repeated until the desired code size is reached as the layer</w:t>
      </w:r>
    </w:p>
    <w:p w14:paraId="4015B4B2" w14:textId="77777777" w:rsidR="00125BF3" w:rsidRDefault="00C706AF">
      <w:pPr>
        <w:numPr>
          <w:ilvl w:val="0"/>
          <w:numId w:val="3"/>
        </w:numPr>
        <w:spacing w:after="60" w:line="228" w:lineRule="auto"/>
      </w:pPr>
      <w:r>
        <w:rPr>
          <w:rFonts w:eastAsia="Palatino Linotype" w:cs="Palatino Linotype"/>
        </w:rPr>
        <w:t>The final step is to use all the weights and biases saved as the initial values for the training</w:t>
      </w:r>
    </w:p>
    <w:p w14:paraId="1BC1F36C" w14:textId="77777777" w:rsidR="00125BF3" w:rsidRDefault="00C706AF">
      <w:pPr>
        <w:spacing w:line="228" w:lineRule="auto"/>
        <w:ind w:left="2608" w:firstLine="425"/>
        <w:rPr>
          <w:rFonts w:eastAsia="Palatino Linotype" w:cs="Palatino Linotype"/>
        </w:rPr>
      </w:pPr>
      <w:r>
        <w:rPr>
          <w:rFonts w:eastAsia="Palatino Linotype" w:cs="Palatino Linotype"/>
        </w:rPr>
        <w:t>The PTAE models have the same architecture as the AE models, the only difference is the additional step of pretraining.</w:t>
      </w:r>
    </w:p>
    <w:p w14:paraId="7AA43924"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analysis of the results of the autoencoder models showed a similarity to the results of PCA. We inferred that the autoencoders react to variance as PCA does, therefore a switch to the frequency domain has been made </w:t>
      </w:r>
      <w:proofErr w:type="gramStart"/>
      <w:r>
        <w:rPr>
          <w:rFonts w:eastAsia="Palatino Linotype" w:cs="Palatino Linotype"/>
        </w:rPr>
        <w:t>in order to</w:t>
      </w:r>
      <w:proofErr w:type="gramEnd"/>
      <w:r>
        <w:rPr>
          <w:rFonts w:eastAsia="Palatino Linotype" w:cs="Palatino Linotype"/>
        </w:rPr>
        <w:t xml:space="preserve"> investigate characteristics that are invisible in the time domain, such as the distribution of the signal’s energy.</w:t>
      </w:r>
    </w:p>
    <w:p w14:paraId="09312227"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2.3.5. FFT Autoencoders (FFT-AE)</w:t>
      </w:r>
    </w:p>
    <w:p w14:paraId="3CF7E040"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To transform the inputs into the frequency domain, we have used the Fast Fourier Transform (FFT). FFT was applied for each of the spikes of a simulation, resulting in a real and imaginary part. </w:t>
      </w:r>
    </w:p>
    <w:p w14:paraId="0C62C5EE" w14:textId="77777777" w:rsidR="00125BF3" w:rsidRDefault="00C706AF">
      <w:pPr>
        <w:spacing w:line="228" w:lineRule="auto"/>
        <w:ind w:left="2608" w:firstLine="425"/>
        <w:rPr>
          <w:rFonts w:eastAsia="Palatino Linotype" w:cs="Palatino Linotype"/>
        </w:rPr>
      </w:pPr>
      <w:r>
        <w:rPr>
          <w:rFonts w:eastAsia="Palatino Linotype" w:cs="Palatino Linotype"/>
        </w:rPr>
        <w:tab/>
        <w:t>We have chosen the following criteria and evaluated all possible outputs:</w:t>
      </w:r>
    </w:p>
    <w:p w14:paraId="444FE44C" w14:textId="77777777" w:rsidR="00125BF3" w:rsidRDefault="00C706AF">
      <w:pPr>
        <w:numPr>
          <w:ilvl w:val="0"/>
          <w:numId w:val="3"/>
        </w:numPr>
        <w:spacing w:after="0" w:line="228" w:lineRule="auto"/>
      </w:pPr>
      <w:r>
        <w:rPr>
          <w:rFonts w:eastAsia="Palatino Linotype" w:cs="Palatino Linotype"/>
        </w:rPr>
        <w:t>Input variations:</w:t>
      </w:r>
    </w:p>
    <w:p w14:paraId="47F61139" w14:textId="77777777" w:rsidR="00125BF3" w:rsidRDefault="00C706AF">
      <w:pPr>
        <w:numPr>
          <w:ilvl w:val="1"/>
          <w:numId w:val="3"/>
        </w:numPr>
        <w:spacing w:after="0" w:line="228" w:lineRule="auto"/>
        <w:rPr>
          <w:rFonts w:eastAsia="Palatino Linotype" w:cs="Palatino Linotype"/>
        </w:rPr>
      </w:pPr>
      <w:r>
        <w:rPr>
          <w:rFonts w:eastAsia="Palatino Linotype" w:cs="Palatino Linotype"/>
        </w:rPr>
        <w:t>Original spike</w:t>
      </w:r>
    </w:p>
    <w:p w14:paraId="45FF9AD6" w14:textId="77777777" w:rsidR="00125BF3" w:rsidRDefault="00C706AF">
      <w:pPr>
        <w:numPr>
          <w:ilvl w:val="1"/>
          <w:numId w:val="3"/>
        </w:numPr>
        <w:spacing w:after="0" w:line="228" w:lineRule="auto"/>
        <w:rPr>
          <w:rFonts w:eastAsia="Palatino Linotype" w:cs="Palatino Linotype"/>
        </w:rPr>
      </w:pPr>
      <w:r>
        <w:rPr>
          <w:rFonts w:eastAsia="Palatino Linotype" w:cs="Palatino Linotype"/>
        </w:rPr>
        <w:t>Zero padded spike</w:t>
      </w:r>
    </w:p>
    <w:p w14:paraId="79E3E97E" w14:textId="77777777" w:rsidR="00125BF3" w:rsidRDefault="00C706AF">
      <w:pPr>
        <w:numPr>
          <w:ilvl w:val="1"/>
          <w:numId w:val="3"/>
        </w:numPr>
        <w:spacing w:after="0" w:line="228" w:lineRule="auto"/>
        <w:rPr>
          <w:rFonts w:eastAsia="Palatino Linotype" w:cs="Palatino Linotype"/>
        </w:rPr>
      </w:pPr>
      <w:r>
        <w:rPr>
          <w:rFonts w:eastAsia="Palatino Linotype" w:cs="Palatino Linotype"/>
        </w:rPr>
        <w:t>Zero phased spike</w:t>
      </w:r>
    </w:p>
    <w:p w14:paraId="37817A3D" w14:textId="77777777" w:rsidR="00125BF3" w:rsidRDefault="00C706AF">
      <w:pPr>
        <w:numPr>
          <w:ilvl w:val="1"/>
          <w:numId w:val="3"/>
        </w:numPr>
        <w:spacing w:after="0" w:line="228" w:lineRule="auto"/>
        <w:rPr>
          <w:rFonts w:eastAsia="Palatino Linotype" w:cs="Palatino Linotype"/>
        </w:rPr>
      </w:pPr>
      <w:r>
        <w:rPr>
          <w:rFonts w:eastAsia="Palatino Linotype" w:cs="Palatino Linotype"/>
        </w:rPr>
        <w:t>Reduced spike</w:t>
      </w:r>
    </w:p>
    <w:p w14:paraId="7D3B4C8D" w14:textId="77777777" w:rsidR="00125BF3" w:rsidRDefault="00C706AF">
      <w:pPr>
        <w:numPr>
          <w:ilvl w:val="0"/>
          <w:numId w:val="3"/>
        </w:numPr>
        <w:spacing w:after="0" w:line="228" w:lineRule="auto"/>
      </w:pPr>
      <w:r>
        <w:rPr>
          <w:rFonts w:eastAsia="Palatino Linotype" w:cs="Palatino Linotype"/>
        </w:rPr>
        <w:t>Input type</w:t>
      </w:r>
    </w:p>
    <w:p w14:paraId="66F4A79E" w14:textId="77777777" w:rsidR="00125BF3" w:rsidRDefault="00C706AF">
      <w:pPr>
        <w:numPr>
          <w:ilvl w:val="1"/>
          <w:numId w:val="3"/>
        </w:numPr>
        <w:spacing w:after="0" w:line="228" w:lineRule="auto"/>
      </w:pPr>
      <w:r>
        <w:rPr>
          <w:rFonts w:eastAsia="Palatino Linotype" w:cs="Palatino Linotype"/>
        </w:rPr>
        <w:t>Real</w:t>
      </w:r>
    </w:p>
    <w:p w14:paraId="52CF55E7" w14:textId="77777777" w:rsidR="00125BF3" w:rsidRDefault="00C706AF">
      <w:pPr>
        <w:numPr>
          <w:ilvl w:val="1"/>
          <w:numId w:val="3"/>
        </w:numPr>
        <w:spacing w:after="0" w:line="228" w:lineRule="auto"/>
      </w:pPr>
      <w:r>
        <w:rPr>
          <w:rFonts w:eastAsia="Palatino Linotype" w:cs="Palatino Linotype"/>
        </w:rPr>
        <w:t>Imaginary</w:t>
      </w:r>
    </w:p>
    <w:p w14:paraId="771F6245" w14:textId="77777777" w:rsidR="00125BF3" w:rsidRDefault="00C706AF">
      <w:pPr>
        <w:numPr>
          <w:ilvl w:val="1"/>
          <w:numId w:val="3"/>
        </w:numPr>
        <w:spacing w:after="0" w:line="228" w:lineRule="auto"/>
      </w:pPr>
      <w:r>
        <w:rPr>
          <w:rFonts w:eastAsia="Palatino Linotype" w:cs="Palatino Linotype"/>
        </w:rPr>
        <w:t>Magnitude</w:t>
      </w:r>
    </w:p>
    <w:p w14:paraId="0A09EBBA" w14:textId="77777777" w:rsidR="00125BF3" w:rsidRDefault="00C706AF">
      <w:pPr>
        <w:numPr>
          <w:ilvl w:val="0"/>
          <w:numId w:val="3"/>
        </w:numPr>
        <w:spacing w:after="0" w:line="228" w:lineRule="auto"/>
      </w:pPr>
      <w:r>
        <w:rPr>
          <w:rFonts w:eastAsia="Palatino Linotype" w:cs="Palatino Linotype"/>
        </w:rPr>
        <w:t>Alignment</w:t>
      </w:r>
    </w:p>
    <w:p w14:paraId="39A4FF62" w14:textId="77777777" w:rsidR="00125BF3" w:rsidRDefault="00C706AF">
      <w:pPr>
        <w:numPr>
          <w:ilvl w:val="1"/>
          <w:numId w:val="3"/>
        </w:numPr>
        <w:spacing w:after="0" w:line="228" w:lineRule="auto"/>
      </w:pPr>
      <w:r>
        <w:rPr>
          <w:rFonts w:eastAsia="Palatino Linotype" w:cs="Palatino Linotype"/>
        </w:rPr>
        <w:t>Align to average</w:t>
      </w:r>
    </w:p>
    <w:p w14:paraId="09E63104" w14:textId="77777777" w:rsidR="00125BF3" w:rsidRDefault="00C706AF">
      <w:pPr>
        <w:numPr>
          <w:ilvl w:val="1"/>
          <w:numId w:val="3"/>
        </w:numPr>
        <w:spacing w:after="0" w:line="228" w:lineRule="auto"/>
      </w:pPr>
      <w:r>
        <w:rPr>
          <w:rFonts w:eastAsia="Palatino Linotype" w:cs="Palatino Linotype"/>
        </w:rPr>
        <w:t>No alignment</w:t>
      </w:r>
    </w:p>
    <w:p w14:paraId="5EF314D5"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Using the product rule, 4*3*2, we have trained 24 models </w:t>
      </w:r>
      <w:proofErr w:type="gramStart"/>
      <w:r>
        <w:rPr>
          <w:rFonts w:eastAsia="Palatino Linotype" w:cs="Palatino Linotype"/>
        </w:rPr>
        <w:t>in order to</w:t>
      </w:r>
      <w:proofErr w:type="gramEnd"/>
      <w:r>
        <w:rPr>
          <w:rFonts w:eastAsia="Palatino Linotype" w:cs="Palatino Linotype"/>
        </w:rPr>
        <w:t xml:space="preserve"> take all combinations into consideration. </w:t>
      </w:r>
    </w:p>
    <w:p w14:paraId="2E7319EE"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order of applying of the various choices is the following: the spikes are aligned to the desired </w:t>
      </w:r>
      <w:proofErr w:type="gramStart"/>
      <w:r>
        <w:rPr>
          <w:rFonts w:eastAsia="Palatino Linotype" w:cs="Palatino Linotype"/>
        </w:rPr>
        <w:t>index,</w:t>
      </w:r>
      <w:proofErr w:type="gramEnd"/>
      <w:r>
        <w:rPr>
          <w:rFonts w:eastAsia="Palatino Linotype" w:cs="Palatino Linotype"/>
        </w:rPr>
        <w:t xml:space="preserve"> they are modified with one of the presented variations. After these steps are finished, FFT is applied resulting in input types presented.</w:t>
      </w:r>
    </w:p>
    <w:p w14:paraId="10B67E2E" w14:textId="77777777" w:rsidR="00125BF3" w:rsidRDefault="00C706AF">
      <w:pPr>
        <w:spacing w:line="228" w:lineRule="auto"/>
        <w:ind w:left="2608" w:firstLine="425"/>
        <w:rPr>
          <w:rFonts w:eastAsia="Palatino Linotype" w:cs="Palatino Linotype"/>
        </w:rPr>
      </w:pPr>
      <w:r>
        <w:rPr>
          <w:rFonts w:eastAsia="Palatino Linotype" w:cs="Palatino Linotype"/>
        </w:rPr>
        <w:t>The original spike version applies no modification before applying FFT. The zero padded version adds to the end of the spikes zero until the nearest power of 2 is reached. The zero phased version, after adding the zeros at the end, shifts the spike until the zeros are in the middle. The reduced spike version deletes the last values from a spike until the nearest power of 2 is reached.</w:t>
      </w:r>
    </w:p>
    <w:p w14:paraId="44135F76" w14:textId="77777777" w:rsidR="00125BF3" w:rsidRDefault="00C706AF">
      <w:pPr>
        <w:spacing w:line="228" w:lineRule="auto"/>
        <w:ind w:left="2608" w:firstLine="425"/>
        <w:rPr>
          <w:rFonts w:eastAsia="Palatino Linotype" w:cs="Palatino Linotype"/>
        </w:rPr>
      </w:pPr>
      <w:r>
        <w:rPr>
          <w:rFonts w:eastAsia="Palatino Linotype" w:cs="Palatino Linotype"/>
        </w:rPr>
        <w:t>The real and imaginary parts are obtained as outputs of the FFT, the magnitude is calculated as the root of the sum of the squared real and squared imaginary parts.</w:t>
      </w:r>
    </w:p>
    <w:p w14:paraId="364206E9"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As observed in the evaluation of the previous models (table 3 in subsection M4 of the Validation section), the code 20 offers the best results, and it was chosen as the code size for these 24 models. </w:t>
      </w:r>
    </w:p>
    <w:p w14:paraId="1E0FF8B4" w14:textId="77777777" w:rsidR="00125BF3" w:rsidRDefault="00C706AF">
      <w:pPr>
        <w:spacing w:line="228" w:lineRule="auto"/>
        <w:ind w:left="2608" w:firstLine="425"/>
        <w:rPr>
          <w:rFonts w:eastAsia="Palatino Linotype" w:cs="Palatino Linotype"/>
        </w:rPr>
      </w:pPr>
      <w:r>
        <w:rPr>
          <w:rFonts w:eastAsia="Palatino Linotype" w:cs="Palatino Linotype"/>
        </w:rPr>
        <w:t>Through empirical observation of the simulations and the performance evaluation presented in tables 12-15, we have seen that the magnitude offered the most consistent values for the metrics.</w:t>
      </w:r>
    </w:p>
    <w:p w14:paraId="65C4E5FC"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2.3.6. Windowed FFT Autoencoders (W-FFT-AE)</w:t>
      </w:r>
    </w:p>
    <w:p w14:paraId="4DB7D128"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Consequently, we have chosen to add the utilization of windows in the preprocessing made before the FFT. These windows allow the amplification of certain parts of the spike depending on the alignment chosen. As before, we have evaluated multiple settings:</w:t>
      </w:r>
    </w:p>
    <w:p w14:paraId="1FDFD8DB" w14:textId="77777777" w:rsidR="00125BF3" w:rsidRDefault="00C706AF">
      <w:pPr>
        <w:numPr>
          <w:ilvl w:val="0"/>
          <w:numId w:val="3"/>
        </w:numPr>
        <w:spacing w:after="0" w:line="228" w:lineRule="auto"/>
      </w:pPr>
      <w:r>
        <w:rPr>
          <w:rFonts w:eastAsia="Palatino Linotype" w:cs="Palatino Linotype"/>
        </w:rPr>
        <w:t>Window type</w:t>
      </w:r>
    </w:p>
    <w:p w14:paraId="698EFD8E" w14:textId="77777777" w:rsidR="00125BF3" w:rsidRDefault="00C706AF">
      <w:pPr>
        <w:numPr>
          <w:ilvl w:val="1"/>
          <w:numId w:val="3"/>
        </w:numPr>
        <w:spacing w:after="0" w:line="228" w:lineRule="auto"/>
      </w:pPr>
      <w:r>
        <w:rPr>
          <w:rFonts w:eastAsia="Palatino Linotype" w:cs="Palatino Linotype"/>
        </w:rPr>
        <w:t>Gaussian</w:t>
      </w:r>
    </w:p>
    <w:p w14:paraId="2DA2330A" w14:textId="77777777" w:rsidR="00125BF3" w:rsidRDefault="00C706AF">
      <w:pPr>
        <w:numPr>
          <w:ilvl w:val="1"/>
          <w:numId w:val="3"/>
        </w:numPr>
        <w:spacing w:after="0" w:line="228" w:lineRule="auto"/>
      </w:pPr>
      <w:r>
        <w:rPr>
          <w:rFonts w:eastAsia="Palatino Linotype" w:cs="Palatino Linotype"/>
        </w:rPr>
        <w:t>Blackman</w:t>
      </w:r>
    </w:p>
    <w:p w14:paraId="428CC32D" w14:textId="77777777" w:rsidR="00125BF3" w:rsidRDefault="00C706AF">
      <w:pPr>
        <w:numPr>
          <w:ilvl w:val="0"/>
          <w:numId w:val="3"/>
        </w:numPr>
        <w:spacing w:after="0" w:line="228" w:lineRule="auto"/>
      </w:pPr>
      <w:r>
        <w:rPr>
          <w:rFonts w:eastAsia="Palatino Linotype" w:cs="Palatino Linotype"/>
        </w:rPr>
        <w:t>Input type</w:t>
      </w:r>
    </w:p>
    <w:p w14:paraId="2D286632" w14:textId="77777777" w:rsidR="00125BF3" w:rsidRDefault="00C706AF">
      <w:pPr>
        <w:numPr>
          <w:ilvl w:val="1"/>
          <w:numId w:val="3"/>
        </w:numPr>
        <w:spacing w:after="0" w:line="228" w:lineRule="auto"/>
      </w:pPr>
      <w:r>
        <w:rPr>
          <w:rFonts w:eastAsia="Palatino Linotype" w:cs="Palatino Linotype"/>
        </w:rPr>
        <w:t>Real</w:t>
      </w:r>
    </w:p>
    <w:p w14:paraId="01E565A2" w14:textId="77777777" w:rsidR="00125BF3" w:rsidRDefault="00C706AF">
      <w:pPr>
        <w:numPr>
          <w:ilvl w:val="1"/>
          <w:numId w:val="3"/>
        </w:numPr>
        <w:spacing w:after="0" w:line="228" w:lineRule="auto"/>
      </w:pPr>
      <w:r>
        <w:rPr>
          <w:rFonts w:eastAsia="Palatino Linotype" w:cs="Palatino Linotype"/>
        </w:rPr>
        <w:t>Imaginary</w:t>
      </w:r>
    </w:p>
    <w:p w14:paraId="5878A6AE" w14:textId="77777777" w:rsidR="00125BF3" w:rsidRDefault="00C706AF">
      <w:pPr>
        <w:numPr>
          <w:ilvl w:val="1"/>
          <w:numId w:val="3"/>
        </w:numPr>
        <w:spacing w:after="0" w:line="228" w:lineRule="auto"/>
      </w:pPr>
      <w:r>
        <w:rPr>
          <w:rFonts w:eastAsia="Palatino Linotype" w:cs="Palatino Linotype"/>
        </w:rPr>
        <w:t>Magnitude</w:t>
      </w:r>
    </w:p>
    <w:p w14:paraId="279F4F36" w14:textId="77777777" w:rsidR="00125BF3" w:rsidRDefault="00C706AF">
      <w:pPr>
        <w:numPr>
          <w:ilvl w:val="1"/>
          <w:numId w:val="3"/>
        </w:numPr>
        <w:spacing w:after="0" w:line="228" w:lineRule="auto"/>
      </w:pPr>
      <w:r>
        <w:rPr>
          <w:rFonts w:eastAsia="Palatino Linotype" w:cs="Palatino Linotype"/>
        </w:rPr>
        <w:t>Phase</w:t>
      </w:r>
    </w:p>
    <w:p w14:paraId="25AE879C" w14:textId="77777777" w:rsidR="00125BF3" w:rsidRDefault="00C706AF">
      <w:pPr>
        <w:numPr>
          <w:ilvl w:val="1"/>
          <w:numId w:val="3"/>
        </w:numPr>
        <w:spacing w:after="0" w:line="228" w:lineRule="auto"/>
      </w:pPr>
      <w:r>
        <w:rPr>
          <w:rFonts w:eastAsia="Palatino Linotype" w:cs="Palatino Linotype"/>
        </w:rPr>
        <w:t>Power and phase concatenated</w:t>
      </w:r>
    </w:p>
    <w:p w14:paraId="33953FF8" w14:textId="77777777" w:rsidR="00125BF3" w:rsidRDefault="00C706AF">
      <w:pPr>
        <w:numPr>
          <w:ilvl w:val="0"/>
          <w:numId w:val="3"/>
        </w:numPr>
        <w:spacing w:after="0" w:line="228" w:lineRule="auto"/>
      </w:pPr>
      <w:r>
        <w:rPr>
          <w:rFonts w:eastAsia="Palatino Linotype" w:cs="Palatino Linotype"/>
        </w:rPr>
        <w:t>Alignment</w:t>
      </w:r>
    </w:p>
    <w:p w14:paraId="7FC3CDD4" w14:textId="77777777" w:rsidR="00125BF3" w:rsidRDefault="00C706AF">
      <w:pPr>
        <w:numPr>
          <w:ilvl w:val="1"/>
          <w:numId w:val="3"/>
        </w:numPr>
        <w:spacing w:after="0" w:line="228" w:lineRule="auto"/>
      </w:pPr>
      <w:r>
        <w:rPr>
          <w:rFonts w:eastAsia="Palatino Linotype" w:cs="Palatino Linotype"/>
        </w:rPr>
        <w:t>Align to average</w:t>
      </w:r>
    </w:p>
    <w:p w14:paraId="15BC3BD3" w14:textId="77777777" w:rsidR="00125BF3" w:rsidRDefault="00C706AF">
      <w:pPr>
        <w:numPr>
          <w:ilvl w:val="1"/>
          <w:numId w:val="3"/>
        </w:numPr>
        <w:spacing w:after="0" w:line="228" w:lineRule="auto"/>
      </w:pPr>
      <w:r>
        <w:rPr>
          <w:rFonts w:eastAsia="Palatino Linotype" w:cs="Palatino Linotype"/>
        </w:rPr>
        <w:t>No alignment</w:t>
      </w:r>
    </w:p>
    <w:p w14:paraId="714FC03A" w14:textId="77777777" w:rsidR="00125BF3" w:rsidRDefault="00C706AF">
      <w:pPr>
        <w:numPr>
          <w:ilvl w:val="1"/>
          <w:numId w:val="3"/>
        </w:numPr>
        <w:spacing w:after="0" w:line="228" w:lineRule="auto"/>
      </w:pPr>
      <w:r>
        <w:rPr>
          <w:rFonts w:eastAsia="Palatino Linotype" w:cs="Palatino Linotype"/>
        </w:rPr>
        <w:t>Align to global maximum</w:t>
      </w:r>
    </w:p>
    <w:p w14:paraId="1B8E6237" w14:textId="77777777" w:rsidR="00125BF3" w:rsidRDefault="00C706AF">
      <w:pPr>
        <w:numPr>
          <w:ilvl w:val="1"/>
          <w:numId w:val="3"/>
        </w:numPr>
        <w:spacing w:after="0" w:line="228" w:lineRule="auto"/>
      </w:pPr>
      <w:r>
        <w:rPr>
          <w:rFonts w:eastAsia="Palatino Linotype" w:cs="Palatino Linotype"/>
        </w:rPr>
        <w:t>Align to global minimum</w:t>
      </w:r>
    </w:p>
    <w:p w14:paraId="405A963F"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t xml:space="preserve">Using the product rule, 2*6*4, we have trained 48 models </w:t>
      </w:r>
      <w:proofErr w:type="gramStart"/>
      <w:r>
        <w:rPr>
          <w:rFonts w:eastAsia="Palatino Linotype" w:cs="Palatino Linotype"/>
        </w:rPr>
        <w:t>in order to</w:t>
      </w:r>
      <w:proofErr w:type="gramEnd"/>
      <w:r>
        <w:rPr>
          <w:rFonts w:eastAsia="Palatino Linotype" w:cs="Palatino Linotype"/>
        </w:rPr>
        <w:t xml:space="preserve"> take all combinations into consideration. </w:t>
      </w:r>
    </w:p>
    <w:p w14:paraId="6E42C68D"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t>The order of applying of the various choices is the following: the spikes are aligned to the desired index, the window is applied, followed by a padding to the nearest power of 2 (presented in 3.4.5.). After these steps are finished, FFT is applied, resulting in input types presented.</w:t>
      </w:r>
    </w:p>
    <w:p w14:paraId="12C7FCFF"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t>Windows are applied as an element-wise multiplication with each of the spikes of the input data, thus they are required to have the same length as the spike (79).</w:t>
      </w:r>
    </w:p>
    <w:p w14:paraId="1D417A29"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t>The phase is calculated as the arctangent of the division of imaginary and real part. The power is the sum of the squared real and squared imaginary part. </w:t>
      </w:r>
    </w:p>
    <w:p w14:paraId="73F84138" w14:textId="77777777" w:rsidR="00125BF3" w:rsidRDefault="00C706AF">
      <w:pPr>
        <w:spacing w:line="228" w:lineRule="auto"/>
        <w:ind w:left="2608" w:firstLine="425"/>
        <w:rPr>
          <w:rFonts w:eastAsia="Palatino Linotype" w:cs="Palatino Linotype"/>
        </w:rPr>
      </w:pPr>
      <w:r>
        <w:rPr>
          <w:rFonts w:eastAsia="Palatino Linotype" w:cs="Palatino Linotype"/>
        </w:rPr>
        <w:t>Through empirical observation of the simulations and the performance evaluation presented in tables 16-23 from the appendix, the best results were offered by the magnitude of spikes that were aligned to the global maximum. The window type did offer different results but no conclusive best.</w:t>
      </w:r>
    </w:p>
    <w:p w14:paraId="15EB08BE"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2.3.7. Ensemble Autoencoders (SAE)</w:t>
      </w:r>
    </w:p>
    <w:p w14:paraId="74BB1D30" w14:textId="77777777" w:rsidR="00125BF3" w:rsidRDefault="00C706AF">
      <w:pPr>
        <w:spacing w:line="228" w:lineRule="auto"/>
        <w:ind w:left="2608" w:firstLine="425"/>
        <w:rPr>
          <w:rFonts w:eastAsia="Palatino Linotype" w:cs="Palatino Linotype"/>
        </w:rPr>
      </w:pPr>
      <w:r>
        <w:rPr>
          <w:rFonts w:eastAsia="Palatino Linotype" w:cs="Palatino Linotype"/>
        </w:rPr>
        <w:t>Considering that the windows have had different but similar results by comparison, we have chosen to use ensemble methods to combine their results.</w:t>
      </w:r>
    </w:p>
    <w:p w14:paraId="495BB52B" w14:textId="77777777" w:rsidR="00125BF3" w:rsidRDefault="00C706AF">
      <w:pPr>
        <w:spacing w:line="228" w:lineRule="auto"/>
        <w:ind w:left="2608" w:firstLine="425"/>
        <w:rPr>
          <w:rFonts w:eastAsia="Palatino Linotype" w:cs="Palatino Linotype"/>
        </w:rPr>
      </w:pPr>
      <w:r>
        <w:rPr>
          <w:rFonts w:eastAsia="Palatino Linotype" w:cs="Palatino Linotype"/>
        </w:rPr>
        <w:t>The chosen ensemble methods are the following:</w:t>
      </w:r>
    </w:p>
    <w:p w14:paraId="5E4220D7" w14:textId="77777777" w:rsidR="00125BF3" w:rsidRDefault="00C706AF">
      <w:pPr>
        <w:numPr>
          <w:ilvl w:val="0"/>
          <w:numId w:val="3"/>
        </w:numPr>
        <w:spacing w:after="0" w:line="228" w:lineRule="auto"/>
      </w:pPr>
      <w:r>
        <w:rPr>
          <w:rFonts w:eastAsia="Palatino Linotype" w:cs="Palatino Linotype"/>
        </w:rPr>
        <w:t>Algebraic</w:t>
      </w:r>
    </w:p>
    <w:p w14:paraId="29F2B95D" w14:textId="77777777" w:rsidR="00125BF3" w:rsidRDefault="00C706AF">
      <w:pPr>
        <w:numPr>
          <w:ilvl w:val="1"/>
          <w:numId w:val="3"/>
        </w:numPr>
        <w:spacing w:after="0" w:line="228" w:lineRule="auto"/>
      </w:pPr>
      <w:r>
        <w:rPr>
          <w:rFonts w:eastAsia="Palatino Linotype" w:cs="Palatino Linotype"/>
        </w:rPr>
        <w:t>Mean</w:t>
      </w:r>
    </w:p>
    <w:p w14:paraId="5FBDF5C8" w14:textId="77777777" w:rsidR="00125BF3" w:rsidRDefault="00C706AF">
      <w:pPr>
        <w:numPr>
          <w:ilvl w:val="1"/>
          <w:numId w:val="3"/>
        </w:numPr>
        <w:spacing w:after="0" w:line="228" w:lineRule="auto"/>
      </w:pPr>
      <w:r>
        <w:rPr>
          <w:rFonts w:eastAsia="Palatino Linotype" w:cs="Palatino Linotype"/>
        </w:rPr>
        <w:t>Sum</w:t>
      </w:r>
    </w:p>
    <w:p w14:paraId="158AE10F" w14:textId="77777777" w:rsidR="00125BF3" w:rsidRDefault="00C706AF">
      <w:pPr>
        <w:numPr>
          <w:ilvl w:val="1"/>
          <w:numId w:val="3"/>
        </w:numPr>
        <w:spacing w:after="0" w:line="228" w:lineRule="auto"/>
      </w:pPr>
      <w:r>
        <w:rPr>
          <w:rFonts w:eastAsia="Palatino Linotype" w:cs="Palatino Linotype"/>
        </w:rPr>
        <w:t>Product</w:t>
      </w:r>
    </w:p>
    <w:p w14:paraId="0BE8C967" w14:textId="77777777" w:rsidR="00125BF3" w:rsidRDefault="00C706AF">
      <w:pPr>
        <w:numPr>
          <w:ilvl w:val="1"/>
          <w:numId w:val="3"/>
        </w:numPr>
        <w:spacing w:after="0" w:line="228" w:lineRule="auto"/>
      </w:pPr>
      <w:r>
        <w:rPr>
          <w:rFonts w:eastAsia="Palatino Linotype" w:cs="Palatino Linotype"/>
        </w:rPr>
        <w:t>Max</w:t>
      </w:r>
    </w:p>
    <w:p w14:paraId="7C833CCC" w14:textId="77777777" w:rsidR="00125BF3" w:rsidRDefault="00C706AF">
      <w:pPr>
        <w:numPr>
          <w:ilvl w:val="1"/>
          <w:numId w:val="3"/>
        </w:numPr>
        <w:spacing w:after="0" w:line="228" w:lineRule="auto"/>
      </w:pPr>
      <w:r>
        <w:rPr>
          <w:rFonts w:eastAsia="Palatino Linotype" w:cs="Palatino Linotype"/>
        </w:rPr>
        <w:t xml:space="preserve">Min </w:t>
      </w:r>
    </w:p>
    <w:p w14:paraId="51C049C8" w14:textId="77777777" w:rsidR="00125BF3" w:rsidRDefault="00C706AF">
      <w:pPr>
        <w:numPr>
          <w:ilvl w:val="0"/>
          <w:numId w:val="3"/>
        </w:numPr>
        <w:spacing w:after="0" w:line="228" w:lineRule="auto"/>
      </w:pPr>
      <w:r>
        <w:rPr>
          <w:rFonts w:eastAsia="Palatino Linotype" w:cs="Palatino Linotype"/>
        </w:rPr>
        <w:t>Stacked Generalization</w:t>
      </w:r>
    </w:p>
    <w:p w14:paraId="58DB583E"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We have deemed that the median and weighted sum were unsuitable </w:t>
      </w:r>
      <w:proofErr w:type="gramStart"/>
      <w:r>
        <w:rPr>
          <w:rFonts w:eastAsia="Palatino Linotype" w:cs="Palatino Linotype"/>
        </w:rPr>
        <w:t>because of the fact that</w:t>
      </w:r>
      <w:proofErr w:type="gramEnd"/>
      <w:r>
        <w:rPr>
          <w:rFonts w:eastAsia="Palatino Linotype" w:cs="Palatino Linotype"/>
        </w:rPr>
        <w:t xml:space="preserve"> we only had two results to combine. Through similar logic, we have eliminated Bagging. And we have chosen not to use AdaBoost because the results from autoencoders will never agree, being numbers.</w:t>
      </w:r>
    </w:p>
    <w:p w14:paraId="71D53383"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The algebraic methods just apply the mentioned rules for the two results of the two windows.</w:t>
      </w:r>
    </w:p>
    <w:p w14:paraId="1B26257F" w14:textId="77777777" w:rsidR="00125BF3" w:rsidRDefault="00C706AF">
      <w:pPr>
        <w:spacing w:line="228" w:lineRule="auto"/>
        <w:ind w:left="2608" w:firstLine="425"/>
        <w:rPr>
          <w:rFonts w:eastAsia="Palatino Linotype" w:cs="Palatino Linotype"/>
        </w:rPr>
      </w:pPr>
      <w:r>
        <w:rPr>
          <w:rFonts w:eastAsia="Palatino Linotype" w:cs="Palatino Linotype"/>
        </w:rPr>
        <w:t>For Stacked generalization, 14 autoencoders have been created as the first tier. And another autoencoder that represents the second tier. The second tier autoencoder will receive as inputs the outputs of the autoencoders of the first tier.</w:t>
      </w:r>
    </w:p>
    <w:p w14:paraId="21794B2F"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Using several validation metrics, presented in table VI in subsection 3.4.7 of the Validation section, we have reached the conclusion that none of the algebraic methods improve the results of applying only one window, whether Blackman or Gaussian. </w:t>
      </w:r>
    </w:p>
    <w:p w14:paraId="45461FF1" w14:textId="77777777" w:rsidR="00125BF3" w:rsidRDefault="00C706AF">
      <w:pPr>
        <w:spacing w:line="228" w:lineRule="auto"/>
        <w:ind w:left="2608" w:firstLine="425"/>
        <w:rPr>
          <w:rFonts w:eastAsia="Palatino Linotype" w:cs="Palatino Linotype"/>
        </w:rPr>
      </w:pPr>
      <w:r>
        <w:rPr>
          <w:rFonts w:eastAsia="Palatino Linotype" w:cs="Palatino Linotype"/>
        </w:rPr>
        <w:t>The ensemble stacking was only able to separate up to 2 clusters per simulation. The results of the ensemble stacking can be viewed in table VII of subsection 3.4.7 of the Validation section.</w:t>
      </w:r>
    </w:p>
    <w:p w14:paraId="2E444089"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2.3.8. Slepian FFT Autoencoders (S-FFT-AE)</w:t>
      </w:r>
    </w:p>
    <w:p w14:paraId="0B6C956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Slepian sequences have been applied </w:t>
      </w:r>
      <w:proofErr w:type="gramStart"/>
      <w:r>
        <w:rPr>
          <w:rFonts w:eastAsia="Palatino Linotype" w:cs="Palatino Linotype"/>
        </w:rPr>
        <w:t>in order to</w:t>
      </w:r>
      <w:proofErr w:type="gramEnd"/>
      <w:r>
        <w:rPr>
          <w:rFonts w:eastAsia="Palatino Linotype" w:cs="Palatino Linotype"/>
        </w:rPr>
        <w:t xml:space="preserve"> separate each spike into multiple pieces, each piece having a certain part of the original spike amplified. We have chosen to use 5 windows generated by the Slepian sequences with a half bandwidth of 4.0. The windows have the same size as the spikes, 79. Equivalent to the applying of the Gaussian or Blackman windows, an element-wise multiplication between the window and the spike is enacted.</w:t>
      </w:r>
    </w:p>
    <w:p w14:paraId="5FAC246C" w14:textId="77777777" w:rsidR="00125BF3" w:rsidRDefault="00C706AF">
      <w:pPr>
        <w:spacing w:line="228" w:lineRule="auto"/>
        <w:ind w:left="2608" w:firstLine="425"/>
        <w:rPr>
          <w:rFonts w:eastAsia="Palatino Linotype" w:cs="Palatino Linotype"/>
        </w:rPr>
      </w:pPr>
      <w:r>
        <w:rPr>
          <w:rFonts w:eastAsia="Palatino Linotype" w:cs="Palatino Linotype"/>
        </w:rPr>
        <w:t>Before the applying of the window, the spike has been aligned to the global maximum, followed by the applying of one of the Slepian sequences. After these steps, FFT is applied and the magnitude as calculated, which is used as the input to the autoencoder.</w:t>
      </w:r>
    </w:p>
    <w:p w14:paraId="69FE302E"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2.3.9. Cascaded Autoencoders (CAE)</w:t>
      </w:r>
    </w:p>
    <w:p w14:paraId="578B3298"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cascaded model was developed based on the Slepian model from subsection 2.3.8, thus the same input type was used. The signals generated by the Slepian sequences were applied as windows on the magnitude with an alignment to the global maximum. </w:t>
      </w:r>
    </w:p>
    <w:p w14:paraId="1220E1EA" w14:textId="77777777" w:rsidR="00125BF3" w:rsidRDefault="00C706AF">
      <w:pPr>
        <w:spacing w:line="228" w:lineRule="auto"/>
        <w:ind w:left="2608" w:firstLine="425"/>
        <w:rPr>
          <w:rFonts w:eastAsia="Palatino Linotype" w:cs="Palatino Linotype"/>
        </w:rPr>
      </w:pPr>
      <w:proofErr w:type="gramStart"/>
      <w:r>
        <w:rPr>
          <w:rFonts w:eastAsia="Palatino Linotype" w:cs="Palatino Linotype"/>
        </w:rPr>
        <w:t>A number of</w:t>
      </w:r>
      <w:proofErr w:type="gramEnd"/>
      <w:r>
        <w:rPr>
          <w:rFonts w:eastAsia="Palatino Linotype" w:cs="Palatino Linotype"/>
        </w:rPr>
        <w:t xml:space="preserve"> autoencoders have been generated, in this case 5, the same as the number of Slepian sequences generated. A sixth autoencoder, describes the cascaded model, as it receives the codes of the 5 previously mentioned autoencoders.</w:t>
      </w:r>
    </w:p>
    <w:p w14:paraId="128788AE" w14:textId="77777777" w:rsidR="00125BF3" w:rsidRDefault="00C706AF">
      <w:pPr>
        <w:spacing w:line="228" w:lineRule="auto"/>
        <w:ind w:left="2608" w:firstLine="425"/>
        <w:rPr>
          <w:rFonts w:eastAsia="Palatino Linotype" w:cs="Palatino Linotype"/>
        </w:rPr>
      </w:pPr>
      <w:r>
        <w:rPr>
          <w:rFonts w:eastAsia="Palatino Linotype" w:cs="Palatino Linotype"/>
        </w:rPr>
        <w:t>The signals generated by the Slepian sequences are shown in figure 4 in the Appendix. A detailed diagram of the model can be found in figure 5 in the Appendix.</w:t>
      </w:r>
    </w:p>
    <w:p w14:paraId="7493374D"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2.3.10. Expanded Code Autoencoders (EAE)</w:t>
      </w:r>
    </w:p>
    <w:p w14:paraId="4EBD78BC"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EAE is an autoencoder that increases the number of neurons in each layer up to a code of 120, then applies PCA </w:t>
      </w:r>
      <w:proofErr w:type="gramStart"/>
      <w:r>
        <w:rPr>
          <w:rFonts w:eastAsia="Palatino Linotype" w:cs="Palatino Linotype"/>
        </w:rPr>
        <w:t>in order to</w:t>
      </w:r>
      <w:proofErr w:type="gramEnd"/>
      <w:r>
        <w:rPr>
          <w:rFonts w:eastAsia="Palatino Linotype" w:cs="Palatino Linotype"/>
        </w:rPr>
        <w:t xml:space="preserve"> reduce the feature space to 2 dimensions. In this method, we have tried to amplify the information contained in each spike.</w:t>
      </w:r>
    </w:p>
    <w:p w14:paraId="55CDB690"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2.3.11. LSTM Autoencoders (LAE)</w:t>
      </w:r>
    </w:p>
    <w:p w14:paraId="4FE18C3A" w14:textId="77777777" w:rsidR="00125BF3" w:rsidRDefault="00C706AF">
      <w:pPr>
        <w:spacing w:line="228" w:lineRule="auto"/>
        <w:ind w:left="2608" w:firstLine="425"/>
        <w:rPr>
          <w:rFonts w:eastAsia="Palatino Linotype" w:cs="Palatino Linotype"/>
        </w:rPr>
      </w:pPr>
      <w:r>
        <w:rPr>
          <w:rFonts w:eastAsia="Palatino Linotype" w:cs="Palatino Linotype"/>
        </w:rPr>
        <w:t>This model contains LSTM layers instead of the dense layers used until this point. In our trials, choosing a code size of 2 for LSTM proved to be ineffective, because the model was unable to learn, all points resulted from the code being set at 0-0. Therefore, we have chosen the code size of 20, that offered the overall best results for the AE set of autoencoders. The LSTM model had a different architecture, using hidden layers that were powers of 2 between the input size and the code size.</w:t>
      </w:r>
    </w:p>
    <w:p w14:paraId="1ACD65B7"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Having the odd number of 79 as the length of the spike, </w:t>
      </w:r>
      <w:proofErr w:type="gramStart"/>
      <w:r>
        <w:rPr>
          <w:rFonts w:eastAsia="Palatino Linotype" w:cs="Palatino Linotype"/>
        </w:rPr>
        <w:t>in order to</w:t>
      </w:r>
      <w:proofErr w:type="gramEnd"/>
      <w:r>
        <w:rPr>
          <w:rFonts w:eastAsia="Palatino Linotype" w:cs="Palatino Linotype"/>
        </w:rPr>
        <w:t xml:space="preserve"> ease the split required for LSTMs we round 79 to the nearest multiple of 10. Thus, we have padded a zero at the end of each spike for LSTMs. </w:t>
      </w:r>
    </w:p>
    <w:p w14:paraId="54C3CC62"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LSTMs require the splitting of the inputs into multiple parts, we have empirically chosen the two following ways:</w:t>
      </w:r>
    </w:p>
    <w:p w14:paraId="7684C090" w14:textId="77777777" w:rsidR="00125BF3" w:rsidRDefault="00C706AF">
      <w:pPr>
        <w:numPr>
          <w:ilvl w:val="0"/>
          <w:numId w:val="3"/>
        </w:numPr>
        <w:spacing w:line="228" w:lineRule="auto"/>
      </w:pPr>
      <w:r>
        <w:rPr>
          <w:rFonts w:eastAsia="Palatino Linotype" w:cs="Palatino Linotype"/>
        </w:rPr>
        <w:t>4 inputs, no overlap (example: input 1 = 0-20, input 2= 20-40, input 3 = 40-60, input 4 = 60-80 of each spike)</w:t>
      </w:r>
    </w:p>
    <w:p w14:paraId="5DDC42E8" w14:textId="77777777" w:rsidR="00125BF3" w:rsidRDefault="00C706AF">
      <w:pPr>
        <w:numPr>
          <w:ilvl w:val="0"/>
          <w:numId w:val="3"/>
        </w:numPr>
        <w:spacing w:line="228" w:lineRule="auto"/>
      </w:pPr>
      <w:r>
        <w:rPr>
          <w:rFonts w:eastAsia="Palatino Linotype" w:cs="Palatino Linotype"/>
        </w:rPr>
        <w:t>8 inputs, half overlap (example: input 1 = 0-20, input 2 = 10-30, input 4 = 20-40 and so on)</w:t>
      </w:r>
    </w:p>
    <w:p w14:paraId="65FF9C04" w14:textId="77777777" w:rsidR="00125BF3" w:rsidRDefault="00C706AF">
      <w:pPr>
        <w:spacing w:before="240" w:after="60" w:line="228" w:lineRule="auto"/>
        <w:ind w:left="2608"/>
        <w:jc w:val="left"/>
        <w:rPr>
          <w:rFonts w:eastAsia="Palatino Linotype" w:cs="Palatino Linotype"/>
          <w:b/>
        </w:rPr>
      </w:pPr>
      <w:r>
        <w:rPr>
          <w:rFonts w:eastAsia="Palatino Linotype" w:cs="Palatino Linotype"/>
          <w:b/>
        </w:rPr>
        <w:t>3. Results</w:t>
      </w:r>
    </w:p>
    <w:p w14:paraId="1A112836"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3.1. Description of datasets/simulations</w:t>
      </w:r>
    </w:p>
    <w:p w14:paraId="1F406288"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Validation was made by comparing the different variants of autoencoders with PCA. The dataset chosen contains 95 simulations and it originates from Department of Engineering, University of Leicester UK. Each simulation is a dataset in and of itself. The creation of these simulations was based on the recordings from the neocortex of a monkey. The dataset contains 594 different spike shapes. [9] The article that presents the simulations also reviews different clustering algorithms and their results. Out of 20 different units, these algorithms were able to detect 10 in the best case. </w:t>
      </w:r>
    </w:p>
    <w:p w14:paraId="0410B6C1"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dataset was generated based on a real dataset recorded “in vivo”. The waveform contains 316 points originally sampled at 96 </w:t>
      </w:r>
      <w:proofErr w:type="spellStart"/>
      <w:r>
        <w:rPr>
          <w:rFonts w:eastAsia="Palatino Linotype" w:cs="Palatino Linotype"/>
        </w:rPr>
        <w:t>KHz</w:t>
      </w:r>
      <w:proofErr w:type="spellEnd"/>
      <w:r>
        <w:rPr>
          <w:rFonts w:eastAsia="Palatino Linotype" w:cs="Palatino Linotype"/>
        </w:rPr>
        <w:t>, afterwards this frequency was reduced to 24KHz, therefore 79 points describe a spike for this dataset. Being a synthetic dataset, each of these spikes has a label, which allows for external metrics to be used.</w:t>
      </w:r>
    </w:p>
    <w:p w14:paraId="103FB833"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As mentioned before, the dataset contains 95 simulations, each being a dataset in and of itself. Each simulation contains a multi-unit cluster, which is the noise and an additional number of clusters that varies between 2 and 20. Each unique number of clusters has 5 simulations. </w:t>
      </w:r>
    </w:p>
    <w:p w14:paraId="778A24D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generated multi-unit cluster was added </w:t>
      </w:r>
      <w:proofErr w:type="gramStart"/>
      <w:r>
        <w:rPr>
          <w:rFonts w:eastAsia="Palatino Linotype" w:cs="Palatino Linotype"/>
        </w:rPr>
        <w:t>in order to</w:t>
      </w:r>
      <w:proofErr w:type="gramEnd"/>
      <w:r>
        <w:rPr>
          <w:rFonts w:eastAsia="Palatino Linotype" w:cs="Palatino Linotype"/>
        </w:rPr>
        <w:t xml:space="preserve"> increase the complexity of clustering for the tested algorithms. The simulated multi-unit contains 20 spike shapes. Each of the 20 neurons firing, being between 50-140μm from the electrode. The amplitude of the spikes was fixed to 0.5, with a firing rate of 5Hz, with each neuron having a firing rate mean of 0.25Hz following a Poisson distribution.</w:t>
      </w:r>
    </w:p>
    <w:p w14:paraId="09B41B4F" w14:textId="77777777" w:rsidR="00125BF3" w:rsidRDefault="00C706AF">
      <w:pPr>
        <w:spacing w:line="228" w:lineRule="auto"/>
        <w:ind w:left="2608" w:firstLine="425"/>
        <w:rPr>
          <w:rFonts w:eastAsia="Palatino Linotype" w:cs="Palatino Linotype"/>
        </w:rPr>
      </w:pPr>
      <w:r>
        <w:rPr>
          <w:rFonts w:eastAsia="Palatino Linotype" w:cs="Palatino Linotype"/>
        </w:rPr>
        <w:t>The rest of the clusters are single-unit and considered to be between 0 and 50μm from the electrode. The firing rate follows a Poisson distribution with a mean between 0.1 and 2Hz.  The amplitudes follow a normal distribution and have been scaled to values between 0.9 and 2 to simulate real data. No overlapping spikes are present in the data, each spike having at least 0.3ms between them.</w:t>
      </w:r>
    </w:p>
    <w:p w14:paraId="5D88590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dataset is contained in 2 types of files </w:t>
      </w:r>
      <w:proofErr w:type="gramStart"/>
      <w:r>
        <w:rPr>
          <w:rFonts w:eastAsia="Palatino Linotype" w:cs="Palatino Linotype"/>
        </w:rPr>
        <w:t>of .mat</w:t>
      </w:r>
      <w:proofErr w:type="gramEnd"/>
      <w:r>
        <w:rPr>
          <w:rFonts w:eastAsia="Palatino Linotype" w:cs="Palatino Linotype"/>
        </w:rPr>
        <w:t xml:space="preserve"> format. Thus, it requires a step of parsing to access each </w:t>
      </w:r>
      <w:proofErr w:type="gramStart"/>
      <w:r>
        <w:rPr>
          <w:rFonts w:eastAsia="Palatino Linotype" w:cs="Palatino Linotype"/>
        </w:rPr>
        <w:t>simulation in particular</w:t>
      </w:r>
      <w:proofErr w:type="gramEnd"/>
      <w:r>
        <w:rPr>
          <w:rFonts w:eastAsia="Palatino Linotype" w:cs="Palatino Linotype"/>
        </w:rPr>
        <w:t>. There are 95 .mat files that represent the simulations and a .mat file for the ground truth.</w:t>
      </w:r>
    </w:p>
    <w:p w14:paraId="52CC2547" w14:textId="77777777" w:rsidR="00125BF3" w:rsidRDefault="00C706AF">
      <w:pPr>
        <w:spacing w:line="228" w:lineRule="auto"/>
        <w:ind w:left="2608" w:firstLine="425"/>
        <w:rPr>
          <w:rFonts w:eastAsia="Palatino Linotype" w:cs="Palatino Linotype"/>
        </w:rPr>
      </w:pPr>
      <w:r>
        <w:rPr>
          <w:rFonts w:eastAsia="Palatino Linotype" w:cs="Palatino Linotype"/>
        </w:rPr>
        <w:t>The files were loaded as dictionaries, each simulation file contains the recording at the “data” key. The recording is found in the file as a one-dimensional vector. The ground truth file contains the start of each spike in a recording and their classes. To access the start of the spikes the “</w:t>
      </w:r>
      <w:proofErr w:type="spellStart"/>
      <w:r>
        <w:rPr>
          <w:rFonts w:eastAsia="Palatino Linotype" w:cs="Palatino Linotype"/>
        </w:rPr>
        <w:t>spike_first_sample</w:t>
      </w:r>
      <w:proofErr w:type="spellEnd"/>
      <w:r>
        <w:rPr>
          <w:rFonts w:eastAsia="Palatino Linotype" w:cs="Palatino Linotype"/>
        </w:rPr>
        <w:t>” key has to be used, while “</w:t>
      </w:r>
      <w:proofErr w:type="spellStart"/>
      <w:r>
        <w:rPr>
          <w:rFonts w:eastAsia="Palatino Linotype" w:cs="Palatino Linotype"/>
        </w:rPr>
        <w:t>spike_classes</w:t>
      </w:r>
      <w:proofErr w:type="spellEnd"/>
      <w:r>
        <w:rPr>
          <w:rFonts w:eastAsia="Palatino Linotype" w:cs="Palatino Linotype"/>
        </w:rPr>
        <w:t>” key accesses the labels. Each of these two requires the simulation number as index to access the starting indexes and the labels of a simulation.</w:t>
      </w:r>
    </w:p>
    <w:p w14:paraId="7CBEF66C"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Knowing the starting points for each spike in a simulation (from the ground truth file) and the length of a spike (79), the data of the .mat file of the simulation is traversed.  </w:t>
      </w:r>
      <w:r>
        <w:rPr>
          <w:rFonts w:eastAsia="Palatino Linotype" w:cs="Palatino Linotype"/>
        </w:rPr>
        <w:lastRenderedPageBreak/>
        <w:t>Each spike is extracted as the start index and the following 78 points from the whole signal.</w:t>
      </w:r>
    </w:p>
    <w:p w14:paraId="45008113"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Figure 2 and 3 in the Appendix show two simulations from the dataset presented. Figure 2 shows simulation 4, that contains 4 clusters and the noise cluster (white), while figure 3, shows simulation 2 that contains 19 clusters </w:t>
      </w:r>
      <w:proofErr w:type="gramStart"/>
      <w:r>
        <w:rPr>
          <w:rFonts w:eastAsia="Palatino Linotype" w:cs="Palatino Linotype"/>
        </w:rPr>
        <w:t>and  the</w:t>
      </w:r>
      <w:proofErr w:type="gramEnd"/>
      <w:r>
        <w:rPr>
          <w:rFonts w:eastAsia="Palatino Linotype" w:cs="Palatino Linotype"/>
        </w:rPr>
        <w:t xml:space="preserve"> noise cluster (white). The spikes presented in the figures have been preprocessed using PCA.</w:t>
      </w:r>
    </w:p>
    <w:p w14:paraId="3F6488D9" w14:textId="77777777" w:rsidR="00125BF3" w:rsidRDefault="00C706AF">
      <w:pPr>
        <w:spacing w:line="228" w:lineRule="auto"/>
        <w:ind w:left="2608" w:firstLine="425"/>
        <w:rPr>
          <w:rFonts w:eastAsia="Palatino Linotype" w:cs="Palatino Linotype"/>
        </w:rPr>
      </w:pPr>
      <w:r>
        <w:rPr>
          <w:rFonts w:eastAsia="Palatino Linotype" w:cs="Palatino Linotype"/>
        </w:rPr>
        <w:tab/>
        <w:t>The alignment was made using the following formula:</w:t>
      </w:r>
    </w:p>
    <w:tbl>
      <w:tblPr>
        <w:tblStyle w:val="Style96"/>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559DA7A8" w14:textId="77777777">
        <w:trPr>
          <w:jc w:val="center"/>
        </w:trPr>
        <w:tc>
          <w:tcPr>
            <w:tcW w:w="7428" w:type="dxa"/>
          </w:tcPr>
          <w:p w14:paraId="0EE2C999"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new_</w:t>
            </w:r>
            <w:proofErr w:type="gramStart"/>
            <w:r>
              <w:rPr>
                <w:rFonts w:ascii="Cambria Math" w:eastAsia="Cambria Math" w:hAnsi="Cambria Math" w:cs="Cambria Math"/>
              </w:rPr>
              <w:t>𝑠𝑡𝑎𝑟𝑡</w:t>
            </w:r>
            <w:r>
              <w:rPr>
                <w:rFonts w:ascii="Cambria Math" w:eastAsia="Cambria Math" w:hAnsi="Cambria Math" w:cs="Cambria Math"/>
                <w:vertAlign w:val="subscript"/>
              </w:rPr>
              <w:t>𝑠𝑝𝑖𝑘𝑒</w:t>
            </w:r>
            <w:r>
              <w:rPr>
                <w:rFonts w:eastAsia="Palatino Linotype" w:cs="Palatino Linotype"/>
              </w:rPr>
              <w:t xml:space="preserve">  =</w:t>
            </w:r>
            <w:proofErr w:type="gramEnd"/>
            <w:r>
              <w:rPr>
                <w:rFonts w:eastAsia="Palatino Linotype" w:cs="Palatino Linotype"/>
              </w:rPr>
              <w:t xml:space="preserve"> </w:t>
            </w:r>
            <w:proofErr w:type="spellStart"/>
            <w:r>
              <w:rPr>
                <w:rFonts w:eastAsia="Palatino Linotype" w:cs="Palatino Linotype"/>
              </w:rPr>
              <w:t>old_start</w:t>
            </w:r>
            <w:proofErr w:type="spellEnd"/>
            <w:r>
              <w:rPr>
                <w:rFonts w:ascii="Cambria Math" w:eastAsia="Cambria Math" w:hAnsi="Cambria Math" w:cs="Cambria Math"/>
                <w:vertAlign w:val="subscript"/>
              </w:rPr>
              <w:t>𝑠𝑝𝑖𝑘𝑒</w:t>
            </w:r>
            <w:r>
              <w:rPr>
                <w:rFonts w:eastAsia="Palatino Linotype" w:cs="Palatino Linotype"/>
              </w:rPr>
              <w:t xml:space="preserve"> − (</w:t>
            </w:r>
            <w:proofErr w:type="spellStart"/>
            <w:r>
              <w:rPr>
                <w:rFonts w:eastAsia="Palatino Linotype" w:cs="Palatino Linotype"/>
              </w:rPr>
              <w:t>index</w:t>
            </w:r>
            <w:r>
              <w:rPr>
                <w:rFonts w:eastAsia="Palatino Linotype" w:cs="Palatino Linotype"/>
                <w:vertAlign w:val="subscript"/>
              </w:rPr>
              <w:t>align</w:t>
            </w:r>
            <w:proofErr w:type="spellEnd"/>
            <w:r>
              <w:rPr>
                <w:rFonts w:eastAsia="Palatino Linotype" w:cs="Palatino Linotype"/>
              </w:rPr>
              <w:t xml:space="preserve"> − </w:t>
            </w:r>
            <w:r>
              <w:rPr>
                <w:rFonts w:ascii="Cambria Math" w:eastAsia="Cambria Math" w:hAnsi="Cambria Math" w:cs="Cambria Math"/>
              </w:rPr>
              <w:t>𝑝𝑒𝑎𝑘</w:t>
            </w:r>
            <w:r>
              <w:rPr>
                <w:rFonts w:ascii="Cambria Math" w:eastAsia="Cambria Math" w:hAnsi="Cambria Math" w:cs="Cambria Math"/>
                <w:vertAlign w:val="subscript"/>
              </w:rPr>
              <w:t>𝑠𝑝𝑖𝑘𝑒</w:t>
            </w:r>
            <w:r>
              <w:rPr>
                <w:rFonts w:eastAsia="Palatino Linotype" w:cs="Palatino Linotype"/>
              </w:rPr>
              <w:t>),</w:t>
            </w:r>
          </w:p>
        </w:tc>
        <w:tc>
          <w:tcPr>
            <w:tcW w:w="431" w:type="dxa"/>
          </w:tcPr>
          <w:p w14:paraId="2D5CA11D" w14:textId="77777777" w:rsidR="00125BF3" w:rsidRDefault="00C706AF">
            <w:pPr>
              <w:spacing w:before="120" w:after="120" w:line="259" w:lineRule="auto"/>
              <w:jc w:val="right"/>
              <w:rPr>
                <w:rFonts w:eastAsia="Palatino Linotype" w:cs="Palatino Linotype"/>
              </w:rPr>
            </w:pPr>
            <w:r>
              <w:rPr>
                <w:rFonts w:eastAsia="Palatino Linotype" w:cs="Palatino Linotype"/>
              </w:rPr>
              <w:t>(1)</w:t>
            </w:r>
          </w:p>
        </w:tc>
      </w:tr>
    </w:tbl>
    <w:p w14:paraId="1C35B4DF"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w:t>
      </w:r>
      <w:r>
        <w:rPr>
          <w:rFonts w:eastAsia="Palatino Linotype" w:cs="Palatino Linotype"/>
          <w:i/>
        </w:rPr>
        <w:t>index</w:t>
      </w:r>
      <w:r>
        <w:rPr>
          <w:rFonts w:eastAsia="Palatino Linotype" w:cs="Palatino Linotype"/>
        </w:rPr>
        <w:t xml:space="preserve"> in (1) represents the point to which all spikes will be shifted. For the alignment to the average, it is the average of the indexes of the amplitudes of all spikes. For the alignment to the global maximum and the global minimum the index to which all spikes are shifted has been chosen to be 39 (the middle of the signal). This was done to improve the amplifications offered by windows.</w:t>
      </w:r>
    </w:p>
    <w:p w14:paraId="53688482"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w:t>
      </w:r>
      <w:r>
        <w:rPr>
          <w:rFonts w:eastAsia="Palatino Linotype" w:cs="Palatino Linotype"/>
          <w:i/>
        </w:rPr>
        <w:t>peak</w:t>
      </w:r>
      <w:r>
        <w:rPr>
          <w:rFonts w:eastAsia="Palatino Linotype" w:cs="Palatino Linotype"/>
        </w:rPr>
        <w:t xml:space="preserve"> in (1) represents the index at which the desired peak is found. For the average alignment and the alignment to global maximum, it is the index of the global maximum, while for the alignment to the global minimum it is equal to the index of the global minimum.</w:t>
      </w:r>
    </w:p>
    <w:p w14:paraId="6BB0639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alignment of the spikes brings standardization to the input data that will prevent the risk of </w:t>
      </w:r>
      <w:proofErr w:type="spellStart"/>
      <w:r>
        <w:rPr>
          <w:rFonts w:eastAsia="Palatino Linotype" w:cs="Palatino Linotype"/>
        </w:rPr>
        <w:t>overclustering</w:t>
      </w:r>
      <w:proofErr w:type="spellEnd"/>
      <w:r>
        <w:rPr>
          <w:rFonts w:eastAsia="Palatino Linotype" w:cs="Palatino Linotype"/>
        </w:rPr>
        <w:t xml:space="preserve"> and the deformation of clusters due to different parts of the spikes being used.</w:t>
      </w:r>
    </w:p>
    <w:p w14:paraId="68E97510" w14:textId="77777777" w:rsidR="00125BF3" w:rsidRDefault="00C706AF">
      <w:pPr>
        <w:spacing w:line="228" w:lineRule="auto"/>
        <w:ind w:left="2608" w:firstLine="425"/>
        <w:rPr>
          <w:rFonts w:eastAsia="Palatino Linotype" w:cs="Palatino Linotype"/>
        </w:rPr>
      </w:pPr>
      <w:r>
        <w:rPr>
          <w:rFonts w:eastAsia="Palatino Linotype" w:cs="Palatino Linotype"/>
        </w:rPr>
        <w:t>Alignment is applied as the first step of preprocessing.</w:t>
      </w:r>
    </w:p>
    <w:p w14:paraId="5F3CE584"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3.2. Performance metrics</w:t>
      </w:r>
    </w:p>
    <w:p w14:paraId="3E3DD8B6" w14:textId="77777777" w:rsidR="00125BF3" w:rsidRDefault="00C706AF">
      <w:pPr>
        <w:spacing w:line="228" w:lineRule="auto"/>
        <w:ind w:left="2608" w:firstLine="425"/>
        <w:rPr>
          <w:rFonts w:eastAsia="Palatino Linotype" w:cs="Palatino Linotype"/>
        </w:rPr>
      </w:pPr>
      <w:r>
        <w:rPr>
          <w:rFonts w:eastAsia="Palatino Linotype" w:cs="Palatino Linotype"/>
        </w:rPr>
        <w:t>For the validation of the results, 8 metrics were used: Adjusted Rand Index (ARI), Adjusted Mutual Information (AMI), Homogeneity (</w:t>
      </w:r>
      <w:proofErr w:type="spellStart"/>
      <w:r>
        <w:rPr>
          <w:rFonts w:eastAsia="Palatino Linotype" w:cs="Palatino Linotype"/>
        </w:rPr>
        <w:t>Hom</w:t>
      </w:r>
      <w:proofErr w:type="spellEnd"/>
      <w:r>
        <w:rPr>
          <w:rFonts w:eastAsia="Palatino Linotype" w:cs="Palatino Linotype"/>
        </w:rPr>
        <w:t xml:space="preserve">), Completeness (Com), V-Measure (VM), </w:t>
      </w:r>
      <w:proofErr w:type="spellStart"/>
      <w:r>
        <w:rPr>
          <w:rFonts w:eastAsia="Palatino Linotype" w:cs="Palatino Linotype"/>
        </w:rPr>
        <w:t>Calinski-Harabasz</w:t>
      </w:r>
      <w:proofErr w:type="spellEnd"/>
      <w:r>
        <w:rPr>
          <w:rFonts w:eastAsia="Palatino Linotype" w:cs="Palatino Linotype"/>
        </w:rPr>
        <w:t xml:space="preserve"> Score (CHS), Davies-Bouldin Score (DBS) and Silhouette Score (SS).</w:t>
      </w:r>
    </w:p>
    <w:p w14:paraId="65AF9D33"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ARI (3) is an adjustment of the Rand Index (RI) metric </w:t>
      </w:r>
      <w:proofErr w:type="gramStart"/>
      <w:r>
        <w:rPr>
          <w:rFonts w:eastAsia="Palatino Linotype" w:cs="Palatino Linotype"/>
        </w:rPr>
        <w:t>in order to</w:t>
      </w:r>
      <w:proofErr w:type="gramEnd"/>
      <w:r>
        <w:rPr>
          <w:rFonts w:eastAsia="Palatino Linotype" w:cs="Palatino Linotype"/>
        </w:rPr>
        <w:t xml:space="preserve"> handle chances. ARI is an external clustering </w:t>
      </w:r>
      <w:proofErr w:type="gramStart"/>
      <w:r>
        <w:rPr>
          <w:rFonts w:eastAsia="Palatino Linotype" w:cs="Palatino Linotype"/>
        </w:rPr>
        <w:t>metric,</w:t>
      </w:r>
      <w:proofErr w:type="gramEnd"/>
      <w:r>
        <w:rPr>
          <w:rFonts w:eastAsia="Palatino Linotype" w:cs="Palatino Linotype"/>
        </w:rPr>
        <w:t xml:space="preserve"> therefore it requires a ground truth for the dataset. RI (2) makes comparisons between pairs of points to determine if it is an agreement, when the 2 points are in the same cluster for both the predicted and the true labels, or a disagreement, when they belong to different clusters.</w:t>
      </w:r>
    </w:p>
    <w:tbl>
      <w:tblPr>
        <w:tblStyle w:val="Style97"/>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7175E895" w14:textId="77777777">
        <w:trPr>
          <w:jc w:val="center"/>
        </w:trPr>
        <w:tc>
          <w:tcPr>
            <w:tcW w:w="7428" w:type="dxa"/>
          </w:tcPr>
          <w:p w14:paraId="1D2E9AA0"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 xml:space="preserve">RI = </w:t>
            </w:r>
            <m:oMath>
              <m:f>
                <m:fPr>
                  <m:ctrlPr>
                    <w:rPr>
                      <w:rFonts w:ascii="Cambria Math" w:eastAsia="Cambria Math" w:hAnsi="Cambria Math" w:cs="Cambria Math"/>
                    </w:rPr>
                  </m:ctrlPr>
                </m:fPr>
                <m:num>
                  <m:r>
                    <w:rPr>
                      <w:rFonts w:ascii="Cambria Math" w:eastAsia="Cambria Math" w:hAnsi="Cambria Math" w:cs="Cambria Math"/>
                    </w:rPr>
                    <m:t>agreements</m:t>
                  </m:r>
                </m:num>
                <m:den>
                  <m:r>
                    <w:rPr>
                      <w:rFonts w:ascii="Cambria Math" w:eastAsia="Cambria Math" w:hAnsi="Cambria Math" w:cs="Cambria Math"/>
                    </w:rPr>
                    <m:t>agreements+disagreements</m:t>
                  </m:r>
                </m:den>
              </m:f>
            </m:oMath>
          </w:p>
        </w:tc>
        <w:tc>
          <w:tcPr>
            <w:tcW w:w="431" w:type="dxa"/>
          </w:tcPr>
          <w:p w14:paraId="3243E35B" w14:textId="77777777" w:rsidR="00125BF3" w:rsidRDefault="00C706AF">
            <w:pPr>
              <w:spacing w:before="120" w:after="120" w:line="259" w:lineRule="auto"/>
              <w:jc w:val="right"/>
              <w:rPr>
                <w:rFonts w:eastAsia="Palatino Linotype" w:cs="Palatino Linotype"/>
              </w:rPr>
            </w:pPr>
            <w:r>
              <w:rPr>
                <w:rFonts w:eastAsia="Palatino Linotype" w:cs="Palatino Linotype"/>
              </w:rPr>
              <w:t>(2)</w:t>
            </w:r>
          </w:p>
        </w:tc>
      </w:tr>
      <w:tr w:rsidR="00125BF3" w14:paraId="60A10D32" w14:textId="77777777">
        <w:trPr>
          <w:jc w:val="center"/>
        </w:trPr>
        <w:tc>
          <w:tcPr>
            <w:tcW w:w="7428" w:type="dxa"/>
            <w:tcMar>
              <w:top w:w="0" w:type="dxa"/>
              <w:left w:w="0" w:type="dxa"/>
              <w:bottom w:w="0" w:type="dxa"/>
              <w:right w:w="0" w:type="dxa"/>
            </w:tcMar>
          </w:tcPr>
          <w:p w14:paraId="536883C1"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 xml:space="preserve">ARI = </w:t>
            </w:r>
            <m:oMath>
              <m:f>
                <m:fPr>
                  <m:ctrlPr>
                    <w:rPr>
                      <w:rFonts w:ascii="Cambria Math" w:eastAsia="Cambria Math" w:hAnsi="Cambria Math" w:cs="Cambria Math"/>
                    </w:rPr>
                  </m:ctrlPr>
                </m:fPr>
                <m:num>
                  <m:r>
                    <w:rPr>
                      <w:rFonts w:ascii="Cambria Math" w:eastAsia="Cambria Math" w:hAnsi="Cambria Math" w:cs="Cambria Math"/>
                    </w:rPr>
                    <m:t>RI-ExpectedRI</m:t>
                  </m:r>
                </m:num>
                <m:den>
                  <m:r>
                    <w:rPr>
                      <w:rFonts w:ascii="Cambria Math" w:eastAsia="Cambria Math" w:hAnsi="Cambria Math" w:cs="Cambria Math"/>
                    </w:rPr>
                    <m:t>MaxRI-ExpectedRI</m:t>
                  </m:r>
                </m:den>
              </m:f>
            </m:oMath>
          </w:p>
        </w:tc>
        <w:tc>
          <w:tcPr>
            <w:tcW w:w="431" w:type="dxa"/>
            <w:tcMar>
              <w:top w:w="0" w:type="dxa"/>
              <w:left w:w="0" w:type="dxa"/>
              <w:bottom w:w="0" w:type="dxa"/>
              <w:right w:w="0" w:type="dxa"/>
            </w:tcMar>
          </w:tcPr>
          <w:p w14:paraId="5EF10D88" w14:textId="77777777" w:rsidR="00125BF3" w:rsidRDefault="00C706AF">
            <w:pPr>
              <w:spacing w:before="120" w:after="120" w:line="259" w:lineRule="auto"/>
              <w:jc w:val="right"/>
              <w:rPr>
                <w:rFonts w:eastAsia="Palatino Linotype" w:cs="Palatino Linotype"/>
              </w:rPr>
            </w:pPr>
            <w:r>
              <w:rPr>
                <w:rFonts w:eastAsia="Palatino Linotype" w:cs="Palatino Linotype"/>
              </w:rPr>
              <w:t>(3)</w:t>
            </w:r>
          </w:p>
        </w:tc>
      </w:tr>
    </w:tbl>
    <w:p w14:paraId="1D843280" w14:textId="77777777" w:rsidR="00125BF3" w:rsidRDefault="00C706AF">
      <w:pPr>
        <w:spacing w:line="228" w:lineRule="auto"/>
        <w:ind w:left="2608" w:firstLine="425"/>
        <w:rPr>
          <w:rFonts w:eastAsia="Palatino Linotype" w:cs="Palatino Linotype"/>
        </w:rPr>
      </w:pPr>
      <w:r>
        <w:rPr>
          <w:rFonts w:eastAsia="Palatino Linotype" w:cs="Palatino Linotype"/>
        </w:rPr>
        <w:t>AMI (5), as ARI, is an adjustment of the Mutual Information (MI) metric with the use of entropy (H). MI (4) is calculated between 2 clusters U and V, where N is the size of the dataset and |X| is the number of points in subset X.</w:t>
      </w:r>
    </w:p>
    <w:tbl>
      <w:tblPr>
        <w:tblStyle w:val="Style98"/>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4734B82A" w14:textId="77777777">
        <w:trPr>
          <w:jc w:val="center"/>
        </w:trPr>
        <w:tc>
          <w:tcPr>
            <w:tcW w:w="7428" w:type="dxa"/>
            <w:tcMar>
              <w:top w:w="0" w:type="dxa"/>
              <w:left w:w="0" w:type="dxa"/>
              <w:bottom w:w="0" w:type="dxa"/>
              <w:right w:w="0" w:type="dxa"/>
            </w:tcMar>
          </w:tcPr>
          <w:p w14:paraId="73920B39" w14:textId="77777777" w:rsidR="00125BF3" w:rsidRDefault="00C706AF">
            <w:pPr>
              <w:spacing w:before="120" w:after="120" w:line="240" w:lineRule="auto"/>
              <w:ind w:left="709"/>
              <w:jc w:val="center"/>
              <w:rPr>
                <w:rFonts w:eastAsia="Palatino Linotype" w:cs="Palatino Linotype"/>
              </w:rPr>
            </w:pPr>
            <w:proofErr w:type="gramStart"/>
            <w:r>
              <w:rPr>
                <w:rFonts w:eastAsia="Palatino Linotype" w:cs="Palatino Linotype"/>
              </w:rPr>
              <w:t>MI(</w:t>
            </w:r>
            <w:proofErr w:type="gramEnd"/>
            <w:r>
              <w:rPr>
                <w:rFonts w:eastAsia="Palatino Linotype" w:cs="Palatino Linotype"/>
              </w:rPr>
              <w:t xml:space="preserve">U, V) = </w:t>
            </w:r>
            <m:oMath>
              <m:nary>
                <m:naryPr>
                  <m:chr m:val="∑"/>
                  <m:ctrlPr>
                    <w:rPr>
                      <w:rFonts w:ascii="Cambria Math" w:eastAsia="Cambria Math" w:hAnsi="Cambria Math" w:cs="Cambria Math"/>
                    </w:rPr>
                  </m:ctrlPr>
                </m:naryPr>
                <m:sub>
                  <m:r>
                    <w:rPr>
                      <w:rFonts w:ascii="Cambria Math" w:eastAsia="Cambria Math" w:hAnsi="Cambria Math" w:cs="Cambria Math"/>
                    </w:rPr>
                    <m:t>i=0</m:t>
                  </m:r>
                </m:sub>
                <m:sup>
                  <m:r>
                    <w:rPr>
                      <w:rFonts w:ascii="Cambria Math" w:eastAsia="Cambria Math" w:hAnsi="Cambria Math" w:cs="Cambria Math"/>
                    </w:rPr>
                    <m:t>|U|</m:t>
                  </m:r>
                </m:sup>
                <m:e/>
              </m:nary>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|V|</m:t>
                  </m:r>
                </m:sup>
                <m:e/>
              </m:nary>
              <m:f>
                <m:fPr>
                  <m:ctrlPr>
                    <w:rPr>
                      <w:rFonts w:ascii="Cambria Math" w:eastAsia="Cambria Math" w:hAnsi="Cambria Math" w:cs="Cambria Math"/>
                    </w:rPr>
                  </m:ctrlPr>
                </m:fPr>
                <m:num>
                  <m:r>
                    <w:rPr>
                      <w:rFonts w:ascii="Cambria Math" w:eastAsia="Cambria Math" w:hAnsi="Cambria Math" w:cs="Cambria Math"/>
                    </w:rPr>
                    <m:t>|Ui∩Vj|</m:t>
                  </m:r>
                </m:num>
                <m:den>
                  <m:r>
                    <w:rPr>
                      <w:rFonts w:ascii="Cambria Math" w:eastAsia="Cambria Math" w:hAnsi="Cambria Math" w:cs="Cambria Math"/>
                    </w:rPr>
                    <m:t>N</m:t>
                  </m:r>
                </m:den>
              </m:f>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eastAsia="Palatino Linotype" w:cs="Palatino Linotype"/>
                </w:rPr>
                <m:t xml:space="preserve"> </m:t>
              </m:r>
              <m:f>
                <m:fPr>
                  <m:ctrlPr>
                    <w:rPr>
                      <w:rFonts w:ascii="Cambria Math" w:eastAsia="Cambria Math" w:hAnsi="Cambria Math" w:cs="Cambria Math"/>
                    </w:rPr>
                  </m:ctrlPr>
                </m:fPr>
                <m:num>
                  <m:r>
                    <w:rPr>
                      <w:rFonts w:ascii="Cambria Math" w:eastAsia="Cambria Math" w:hAnsi="Cambria Math" w:cs="Cambria Math"/>
                    </w:rPr>
                    <m:t>N|Ui∩Vj|</m:t>
                  </m:r>
                </m:num>
                <m:den>
                  <m:d>
                    <m:dPr>
                      <m:begChr m:val="|"/>
                      <m:endChr m:val="|"/>
                      <m:ctrlPr>
                        <w:rPr>
                          <w:rFonts w:ascii="Cambria Math" w:eastAsia="Cambria Math" w:hAnsi="Cambria Math" w:cs="Cambria Math"/>
                        </w:rPr>
                      </m:ctrlPr>
                    </m:dPr>
                    <m:e>
                      <m:r>
                        <w:rPr>
                          <w:rFonts w:ascii="Cambria Math" w:eastAsia="Cambria Math" w:hAnsi="Cambria Math" w:cs="Cambria Math"/>
                        </w:rPr>
                        <m:t>Ui</m:t>
                      </m:r>
                    </m:e>
                  </m:d>
                  <m:r>
                    <w:rPr>
                      <w:rFonts w:ascii="Cambria Math" w:eastAsia="Cambria Math" w:hAnsi="Cambria Math" w:cs="Cambria Math"/>
                    </w:rPr>
                    <m:t>|Vj|</m:t>
                  </m:r>
                </m:den>
              </m:f>
              <m:r>
                <w:rPr>
                  <w:rFonts w:eastAsia="Palatino Linotype" w:cs="Palatino Linotype"/>
                </w:rPr>
                <m:t xml:space="preserve"> </m:t>
              </m:r>
            </m:oMath>
          </w:p>
        </w:tc>
        <w:tc>
          <w:tcPr>
            <w:tcW w:w="431" w:type="dxa"/>
            <w:tcMar>
              <w:top w:w="0" w:type="dxa"/>
              <w:left w:w="0" w:type="dxa"/>
              <w:bottom w:w="0" w:type="dxa"/>
              <w:right w:w="0" w:type="dxa"/>
            </w:tcMar>
          </w:tcPr>
          <w:p w14:paraId="1200E3ED" w14:textId="77777777" w:rsidR="00125BF3" w:rsidRDefault="00C706AF">
            <w:pPr>
              <w:spacing w:before="120" w:after="120" w:line="259" w:lineRule="auto"/>
              <w:jc w:val="right"/>
              <w:rPr>
                <w:rFonts w:eastAsia="Palatino Linotype" w:cs="Palatino Linotype"/>
              </w:rPr>
            </w:pPr>
            <w:r>
              <w:rPr>
                <w:rFonts w:eastAsia="Palatino Linotype" w:cs="Palatino Linotype"/>
              </w:rPr>
              <w:t>(4)</w:t>
            </w:r>
          </w:p>
        </w:tc>
      </w:tr>
      <w:tr w:rsidR="00125BF3" w14:paraId="416C4EC3" w14:textId="77777777">
        <w:trPr>
          <w:jc w:val="center"/>
        </w:trPr>
        <w:tc>
          <w:tcPr>
            <w:tcW w:w="7428" w:type="dxa"/>
            <w:tcMar>
              <w:top w:w="0" w:type="dxa"/>
              <w:left w:w="0" w:type="dxa"/>
              <w:bottom w:w="0" w:type="dxa"/>
              <w:right w:w="0" w:type="dxa"/>
            </w:tcMar>
          </w:tcPr>
          <w:p w14:paraId="4C89FE85"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 xml:space="preserve">AMI = </w:t>
            </w:r>
            <m:oMath>
              <m:f>
                <m:fPr>
                  <m:ctrlPr>
                    <w:rPr>
                      <w:rFonts w:ascii="Cambria Math" w:eastAsia="Cambria Math" w:hAnsi="Cambria Math" w:cs="Cambria Math"/>
                    </w:rPr>
                  </m:ctrlPr>
                </m:fPr>
                <m:num>
                  <m:r>
                    <w:rPr>
                      <w:rFonts w:ascii="Cambria Math" w:eastAsia="Cambria Math" w:hAnsi="Cambria Math" w:cs="Cambria Math"/>
                    </w:rPr>
                    <m:t>MI</m:t>
                  </m:r>
                  <m:d>
                    <m:dPr>
                      <m:ctrlPr>
                        <w:rPr>
                          <w:rFonts w:ascii="Cambria Math" w:eastAsia="Cambria Math" w:hAnsi="Cambria Math" w:cs="Cambria Math"/>
                        </w:rPr>
                      </m:ctrlPr>
                    </m:dPr>
                    <m:e>
                      <m:r>
                        <w:rPr>
                          <w:rFonts w:ascii="Cambria Math" w:eastAsia="Cambria Math" w:hAnsi="Cambria Math" w:cs="Cambria Math"/>
                        </w:rPr>
                        <m:t>U, V</m:t>
                      </m:r>
                    </m:e>
                  </m:d>
                  <m:r>
                    <w:rPr>
                      <w:rFonts w:ascii="Cambria Math" w:eastAsia="Cambria Math" w:hAnsi="Cambria Math" w:cs="Cambria Math"/>
                    </w:rPr>
                    <m:t>-E(MI</m:t>
                  </m:r>
                  <m:d>
                    <m:dPr>
                      <m:ctrlPr>
                        <w:rPr>
                          <w:rFonts w:ascii="Cambria Math" w:eastAsia="Cambria Math" w:hAnsi="Cambria Math" w:cs="Cambria Math"/>
                        </w:rPr>
                      </m:ctrlPr>
                    </m:dPr>
                    <m:e>
                      <m:r>
                        <w:rPr>
                          <w:rFonts w:ascii="Cambria Math" w:eastAsia="Cambria Math" w:hAnsi="Cambria Math" w:cs="Cambria Math"/>
                        </w:rPr>
                        <m:t>U,V</m:t>
                      </m:r>
                    </m:e>
                  </m:d>
                  <m:r>
                    <w:rPr>
                      <w:rFonts w:ascii="Cambria Math" w:eastAsia="Cambria Math" w:hAnsi="Cambria Math" w:cs="Cambria Math"/>
                    </w:rPr>
                    <m:t>)</m:t>
                  </m:r>
                </m:num>
                <m:den>
                  <m:r>
                    <w:rPr>
                      <w:rFonts w:ascii="Cambria Math" w:eastAsia="Cambria Math" w:hAnsi="Cambria Math" w:cs="Cambria Math"/>
                    </w:rPr>
                    <m:t>average</m:t>
                  </m:r>
                  <m:d>
                    <m:dPr>
                      <m:ctrlPr>
                        <w:rPr>
                          <w:rFonts w:ascii="Cambria Math" w:eastAsia="Cambria Math" w:hAnsi="Cambria Math" w:cs="Cambria Math"/>
                        </w:rPr>
                      </m:ctrlPr>
                    </m:dPr>
                    <m:e>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U</m:t>
                          </m:r>
                        </m:e>
                      </m:d>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V</m:t>
                          </m:r>
                        </m:e>
                      </m:d>
                    </m:e>
                  </m:d>
                  <m:r>
                    <w:rPr>
                      <w:rFonts w:ascii="Cambria Math" w:eastAsia="Cambria Math" w:hAnsi="Cambria Math" w:cs="Cambria Math"/>
                    </w:rPr>
                    <m:t>-E(MI</m:t>
                  </m:r>
                  <m:d>
                    <m:dPr>
                      <m:ctrlPr>
                        <w:rPr>
                          <w:rFonts w:ascii="Cambria Math" w:eastAsia="Cambria Math" w:hAnsi="Cambria Math" w:cs="Cambria Math"/>
                        </w:rPr>
                      </m:ctrlPr>
                    </m:dPr>
                    <m:e>
                      <m:r>
                        <w:rPr>
                          <w:rFonts w:ascii="Cambria Math" w:eastAsia="Cambria Math" w:hAnsi="Cambria Math" w:cs="Cambria Math"/>
                        </w:rPr>
                        <m:t>U,V</m:t>
                      </m:r>
                    </m:e>
                  </m:d>
                  <m:r>
                    <w:rPr>
                      <w:rFonts w:ascii="Cambria Math" w:eastAsia="Cambria Math" w:hAnsi="Cambria Math" w:cs="Cambria Math"/>
                    </w:rPr>
                    <m:t>)</m:t>
                  </m:r>
                </m:den>
              </m:f>
            </m:oMath>
          </w:p>
        </w:tc>
        <w:tc>
          <w:tcPr>
            <w:tcW w:w="431" w:type="dxa"/>
            <w:tcMar>
              <w:top w:w="0" w:type="dxa"/>
              <w:left w:w="0" w:type="dxa"/>
              <w:bottom w:w="0" w:type="dxa"/>
              <w:right w:w="0" w:type="dxa"/>
            </w:tcMar>
          </w:tcPr>
          <w:p w14:paraId="31EF390C" w14:textId="77777777" w:rsidR="00125BF3" w:rsidRDefault="00C706AF">
            <w:pPr>
              <w:spacing w:before="120" w:after="120" w:line="259" w:lineRule="auto"/>
              <w:jc w:val="right"/>
              <w:rPr>
                <w:rFonts w:eastAsia="Palatino Linotype" w:cs="Palatino Linotype"/>
              </w:rPr>
            </w:pPr>
            <w:r>
              <w:rPr>
                <w:rFonts w:eastAsia="Palatino Linotype" w:cs="Palatino Linotype"/>
              </w:rPr>
              <w:t>(5)</w:t>
            </w:r>
          </w:p>
        </w:tc>
      </w:tr>
    </w:tbl>
    <w:p w14:paraId="73165AAA" w14:textId="77777777" w:rsidR="00125BF3" w:rsidRDefault="00125BF3">
      <w:pPr>
        <w:spacing w:line="228" w:lineRule="auto"/>
        <w:ind w:left="2550" w:firstLine="510"/>
        <w:rPr>
          <w:rFonts w:eastAsia="Palatino Linotype" w:cs="Palatino Linotype"/>
        </w:rPr>
      </w:pPr>
    </w:p>
    <w:p w14:paraId="3BA12511"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 xml:space="preserve">V-Measure (6) is the harmonic mean of Homogeneity and Completeness. A cluster </w:t>
      </w:r>
      <w:proofErr w:type="gramStart"/>
      <w:r>
        <w:rPr>
          <w:rFonts w:eastAsia="Palatino Linotype" w:cs="Palatino Linotype"/>
        </w:rPr>
        <w:t>is considered to be</w:t>
      </w:r>
      <w:proofErr w:type="gramEnd"/>
      <w:r>
        <w:rPr>
          <w:rFonts w:eastAsia="Palatino Linotype" w:cs="Palatino Linotype"/>
        </w:rPr>
        <w:t xml:space="preserve"> homogeneous when all the points of that cluster are part of the same class. By switching the predicted and true labels completeness is obtained. Completeness is achieved when all the points of a class are part of the same cluster.</w:t>
      </w:r>
    </w:p>
    <w:tbl>
      <w:tblPr>
        <w:tblStyle w:val="Style99"/>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4FF0A4A5" w14:textId="77777777">
        <w:trPr>
          <w:jc w:val="center"/>
        </w:trPr>
        <w:tc>
          <w:tcPr>
            <w:tcW w:w="7428" w:type="dxa"/>
            <w:tcMar>
              <w:top w:w="0" w:type="dxa"/>
              <w:left w:w="0" w:type="dxa"/>
              <w:bottom w:w="0" w:type="dxa"/>
              <w:right w:w="0" w:type="dxa"/>
            </w:tcMar>
          </w:tcPr>
          <w:p w14:paraId="3017DA03"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V-</w:t>
            </w:r>
            <w:proofErr w:type="gramStart"/>
            <w:r>
              <w:rPr>
                <w:rFonts w:eastAsia="Palatino Linotype" w:cs="Palatino Linotype"/>
              </w:rPr>
              <w:t>Measure  =</w:t>
            </w:r>
            <w:proofErr w:type="gramEnd"/>
            <w:r>
              <w:rPr>
                <w:rFonts w:eastAsia="Palatino Linotype" w:cs="Palatino Linotype"/>
              </w:rPr>
              <w:t xml:space="preserve"> </w:t>
            </w:r>
            <m:oMath>
              <m:f>
                <m:fPr>
                  <m:ctrlPr>
                    <w:rPr>
                      <w:rFonts w:ascii="Cambria Math" w:eastAsia="Cambria Math" w:hAnsi="Cambria Math" w:cs="Cambria Math"/>
                    </w:rPr>
                  </m:ctrlPr>
                </m:fPr>
                <m:num>
                  <m:d>
                    <m:dPr>
                      <m:ctrlPr>
                        <w:rPr>
                          <w:rFonts w:ascii="Cambria Math" w:eastAsia="Cambria Math" w:hAnsi="Cambria Math" w:cs="Cambria Math"/>
                        </w:rPr>
                      </m:ctrlPr>
                    </m:dPr>
                    <m:e>
                      <m:r>
                        <w:rPr>
                          <w:rFonts w:ascii="Cambria Math" w:eastAsia="Cambria Math" w:hAnsi="Cambria Math" w:cs="Cambria Math"/>
                        </w:rPr>
                        <m:t>1+beta</m:t>
                      </m:r>
                    </m:e>
                  </m:d>
                  <m:r>
                    <w:rPr>
                      <w:rFonts w:ascii="Cambria Math" w:eastAsia="Cambria Math" w:hAnsi="Cambria Math" w:cs="Cambria Math"/>
                    </w:rPr>
                    <m:t>*Hom*Com</m:t>
                  </m:r>
                </m:num>
                <m:den>
                  <m:r>
                    <w:rPr>
                      <w:rFonts w:ascii="Cambria Math" w:eastAsia="Cambria Math" w:hAnsi="Cambria Math" w:cs="Cambria Math"/>
                    </w:rPr>
                    <m:t>beta*Hom+Com</m:t>
                  </m:r>
                </m:den>
              </m:f>
            </m:oMath>
          </w:p>
        </w:tc>
        <w:tc>
          <w:tcPr>
            <w:tcW w:w="431" w:type="dxa"/>
            <w:tcMar>
              <w:top w:w="0" w:type="dxa"/>
              <w:left w:w="0" w:type="dxa"/>
              <w:bottom w:w="0" w:type="dxa"/>
              <w:right w:w="0" w:type="dxa"/>
            </w:tcMar>
          </w:tcPr>
          <w:p w14:paraId="555C45DA" w14:textId="77777777" w:rsidR="00125BF3" w:rsidRDefault="00C706AF">
            <w:pPr>
              <w:spacing w:before="120" w:after="120" w:line="259" w:lineRule="auto"/>
              <w:jc w:val="right"/>
              <w:rPr>
                <w:rFonts w:eastAsia="Palatino Linotype" w:cs="Palatino Linotype"/>
              </w:rPr>
            </w:pPr>
            <w:r>
              <w:rPr>
                <w:rFonts w:eastAsia="Palatino Linotype" w:cs="Palatino Linotype"/>
              </w:rPr>
              <w:t>(6)</w:t>
            </w:r>
          </w:p>
        </w:tc>
      </w:tr>
    </w:tbl>
    <w:p w14:paraId="5DE92FB9" w14:textId="77777777" w:rsidR="00125BF3" w:rsidRDefault="00C706AF">
      <w:pPr>
        <w:spacing w:line="228" w:lineRule="auto"/>
        <w:ind w:left="2608" w:firstLine="425"/>
        <w:rPr>
          <w:rFonts w:eastAsia="Palatino Linotype" w:cs="Palatino Linotype"/>
        </w:rPr>
      </w:pPr>
      <w:r>
        <w:rPr>
          <w:rFonts w:eastAsia="Palatino Linotype" w:cs="Palatino Linotype"/>
        </w:rPr>
        <w:t>All the metrics presented until this point, are external metrics and require a ground truth to compare with the predicted labels. Further, all these metrics have bounded scores, ARI and AMI have [-1, 1], whilst Homogeneity, Completeness and V-Measure have [0, 1] with higher values being the more desirable.</w:t>
      </w:r>
    </w:p>
    <w:p w14:paraId="55D8A79E" w14:textId="77777777" w:rsidR="00125BF3" w:rsidRDefault="00C706AF">
      <w:pPr>
        <w:spacing w:line="228" w:lineRule="auto"/>
        <w:ind w:left="2608" w:firstLine="425"/>
        <w:rPr>
          <w:rFonts w:eastAsia="Palatino Linotype" w:cs="Palatino Linotype"/>
        </w:rPr>
      </w:pPr>
      <w:r>
        <w:rPr>
          <w:rFonts w:eastAsia="Palatino Linotype" w:cs="Palatino Linotype"/>
        </w:rPr>
        <w:t>DBS (8) finds the mean similarity between clusters, where similarity is defined by the distance between clusters and their sizes. The minimum value of this index is 0. The closer the result is to 0, the better separation exists between clusters.</w:t>
      </w:r>
    </w:p>
    <w:tbl>
      <w:tblPr>
        <w:tblStyle w:val="Style100"/>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440B324B" w14:textId="77777777">
        <w:trPr>
          <w:jc w:val="center"/>
        </w:trPr>
        <w:tc>
          <w:tcPr>
            <w:tcW w:w="7428" w:type="dxa"/>
            <w:tcMar>
              <w:top w:w="0" w:type="dxa"/>
              <w:left w:w="0" w:type="dxa"/>
              <w:bottom w:w="0" w:type="dxa"/>
              <w:right w:w="0" w:type="dxa"/>
            </w:tcMar>
          </w:tcPr>
          <w:p w14:paraId="73A34950" w14:textId="77777777" w:rsidR="00125BF3" w:rsidRDefault="00C706AF">
            <w:pPr>
              <w:spacing w:before="120" w:after="120" w:line="240" w:lineRule="auto"/>
              <w:ind w:left="709"/>
              <w:jc w:val="center"/>
              <w:rPr>
                <w:rFonts w:eastAsia="Palatino Linotype" w:cs="Palatino Linotype"/>
              </w:rPr>
            </w:pPr>
            <w:proofErr w:type="spellStart"/>
            <w:proofErr w:type="gramStart"/>
            <w:r>
              <w:rPr>
                <w:rFonts w:eastAsia="Palatino Linotype" w:cs="Palatino Linotype"/>
              </w:rPr>
              <w:t>R</w:t>
            </w:r>
            <w:r>
              <w:rPr>
                <w:rFonts w:eastAsia="Palatino Linotype" w:cs="Palatino Linotype"/>
                <w:vertAlign w:val="subscript"/>
              </w:rPr>
              <w:t>ij</w:t>
            </w:r>
            <w:proofErr w:type="spellEnd"/>
            <w:r>
              <w:rPr>
                <w:rFonts w:eastAsia="Palatino Linotype" w:cs="Palatino Linotype"/>
              </w:rPr>
              <w:t xml:space="preserve">  =</w:t>
            </w:r>
            <w:proofErr w:type="gramEnd"/>
            <w:r>
              <w:rPr>
                <w:rFonts w:eastAsia="Palatino Linotype" w:cs="Palatino Linotype"/>
              </w:rPr>
              <w:t xml:space="preserve"> </w:t>
            </w:r>
            <m:oMath>
              <m:f>
                <m:fPr>
                  <m:ctrlPr>
                    <w:rPr>
                      <w:rFonts w:ascii="Cambria Math" w:eastAsia="Cambria Math" w:hAnsi="Cambria Math" w:cs="Cambria Math"/>
                    </w:rPr>
                  </m:ctrlPr>
                </m:fPr>
                <m:num>
                  <m:r>
                    <w:rPr>
                      <w:rFonts w:ascii="Cambria Math" w:eastAsia="Cambria Math" w:hAnsi="Cambria Math" w:cs="Cambria Math"/>
                    </w:rPr>
                    <m:t>si-sj</m:t>
                  </m:r>
                </m:num>
                <m:den>
                  <m:r>
                    <w:rPr>
                      <w:rFonts w:ascii="Cambria Math" w:eastAsia="Cambria Math" w:hAnsi="Cambria Math" w:cs="Cambria Math"/>
                    </w:rPr>
                    <m:t>dij</m:t>
                  </m:r>
                </m:den>
              </m:f>
            </m:oMath>
          </w:p>
        </w:tc>
        <w:tc>
          <w:tcPr>
            <w:tcW w:w="431" w:type="dxa"/>
            <w:tcMar>
              <w:top w:w="0" w:type="dxa"/>
              <w:left w:w="0" w:type="dxa"/>
              <w:bottom w:w="0" w:type="dxa"/>
              <w:right w:w="0" w:type="dxa"/>
            </w:tcMar>
          </w:tcPr>
          <w:p w14:paraId="087322D0" w14:textId="77777777" w:rsidR="00125BF3" w:rsidRDefault="00C706AF">
            <w:pPr>
              <w:spacing w:before="120" w:after="120" w:line="259" w:lineRule="auto"/>
              <w:jc w:val="right"/>
              <w:rPr>
                <w:rFonts w:eastAsia="Palatino Linotype" w:cs="Palatino Linotype"/>
              </w:rPr>
            </w:pPr>
            <w:r>
              <w:rPr>
                <w:rFonts w:eastAsia="Palatino Linotype" w:cs="Palatino Linotype"/>
              </w:rPr>
              <w:t>(7)</w:t>
            </w:r>
          </w:p>
        </w:tc>
      </w:tr>
      <w:tr w:rsidR="00125BF3" w14:paraId="03C9C28D" w14:textId="77777777">
        <w:trPr>
          <w:jc w:val="center"/>
        </w:trPr>
        <w:tc>
          <w:tcPr>
            <w:tcW w:w="7428" w:type="dxa"/>
            <w:tcMar>
              <w:top w:w="0" w:type="dxa"/>
              <w:left w:w="0" w:type="dxa"/>
              <w:bottom w:w="0" w:type="dxa"/>
              <w:right w:w="0" w:type="dxa"/>
            </w:tcMar>
          </w:tcPr>
          <w:p w14:paraId="7C9551F1"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 xml:space="preserve">DB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k</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k</m:t>
                  </m:r>
                </m:sup>
                <m:e/>
              </m:nary>
              <m:r>
                <w:rPr>
                  <w:rFonts w:ascii="Cambria Math" w:eastAsia="Cambria Math" w:hAnsi="Cambria Math" w:cs="Cambria Math"/>
                </w:rPr>
                <m:t>max</m:t>
              </m:r>
            </m:oMath>
            <w:r>
              <w:rPr>
                <w:rFonts w:eastAsia="Palatino Linotype" w:cs="Palatino Linotype"/>
              </w:rPr>
              <w:t>R</w:t>
            </w:r>
            <w:proofErr w:type="spellStart"/>
            <w:r>
              <w:rPr>
                <w:rFonts w:eastAsia="Palatino Linotype" w:cs="Palatino Linotype"/>
                <w:vertAlign w:val="subscript"/>
              </w:rPr>
              <w:t>ij</w:t>
            </w:r>
            <w:proofErr w:type="spellEnd"/>
          </w:p>
        </w:tc>
        <w:tc>
          <w:tcPr>
            <w:tcW w:w="431" w:type="dxa"/>
            <w:tcMar>
              <w:top w:w="0" w:type="dxa"/>
              <w:left w:w="0" w:type="dxa"/>
              <w:bottom w:w="0" w:type="dxa"/>
              <w:right w:w="0" w:type="dxa"/>
            </w:tcMar>
          </w:tcPr>
          <w:p w14:paraId="569741F2" w14:textId="77777777" w:rsidR="00125BF3" w:rsidRDefault="00C706AF">
            <w:pPr>
              <w:spacing w:before="120" w:after="120" w:line="259" w:lineRule="auto"/>
              <w:jc w:val="right"/>
              <w:rPr>
                <w:rFonts w:eastAsia="Palatino Linotype" w:cs="Palatino Linotype"/>
              </w:rPr>
            </w:pPr>
            <w:r>
              <w:rPr>
                <w:rFonts w:eastAsia="Palatino Linotype" w:cs="Palatino Linotype"/>
              </w:rPr>
              <w:t>(8)</w:t>
            </w:r>
          </w:p>
        </w:tc>
      </w:tr>
    </w:tbl>
    <w:p w14:paraId="6E394255" w14:textId="77777777" w:rsidR="00125BF3" w:rsidRDefault="00C706AF">
      <w:pPr>
        <w:spacing w:line="228" w:lineRule="auto"/>
        <w:ind w:left="2550" w:firstLine="510"/>
        <w:rPr>
          <w:rFonts w:eastAsia="Palatino Linotype" w:cs="Palatino Linotype"/>
        </w:rPr>
      </w:pPr>
      <w:r>
        <w:rPr>
          <w:rFonts w:eastAsia="Palatino Linotype" w:cs="Palatino Linotype"/>
        </w:rPr>
        <w:t xml:space="preserve">CHS (9) also known as Variance Ratio Criterion, calculates the ratio between the </w:t>
      </w:r>
      <w:proofErr w:type="spellStart"/>
      <w:r>
        <w:rPr>
          <w:rFonts w:eastAsia="Palatino Linotype" w:cs="Palatino Linotype"/>
        </w:rPr>
        <w:t>intracluster</w:t>
      </w:r>
      <w:proofErr w:type="spellEnd"/>
      <w:r>
        <w:rPr>
          <w:rFonts w:eastAsia="Palatino Linotype" w:cs="Palatino Linotype"/>
        </w:rPr>
        <w:t xml:space="preserve"> and </w:t>
      </w:r>
      <w:proofErr w:type="spellStart"/>
      <w:r>
        <w:rPr>
          <w:rFonts w:eastAsia="Palatino Linotype" w:cs="Palatino Linotype"/>
        </w:rPr>
        <w:t>intercluster</w:t>
      </w:r>
      <w:proofErr w:type="spellEnd"/>
      <w:r>
        <w:rPr>
          <w:rFonts w:eastAsia="Palatino Linotype" w:cs="Palatino Linotype"/>
        </w:rPr>
        <w:t xml:space="preserve"> dispersion. The dispersion is defined as the sum of squared distances. For this metric, a higher value means a better result.</w:t>
      </w:r>
    </w:p>
    <w:tbl>
      <w:tblPr>
        <w:tblStyle w:val="Style101"/>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5B7BB92F" w14:textId="77777777">
        <w:trPr>
          <w:jc w:val="center"/>
        </w:trPr>
        <w:tc>
          <w:tcPr>
            <w:tcW w:w="7428" w:type="dxa"/>
          </w:tcPr>
          <w:p w14:paraId="25B2B00A" w14:textId="77777777" w:rsidR="00125BF3" w:rsidRDefault="00C706AF">
            <w:pPr>
              <w:spacing w:before="120" w:after="120" w:line="240" w:lineRule="auto"/>
              <w:ind w:left="709"/>
              <w:jc w:val="center"/>
              <w:rPr>
                <w:rFonts w:eastAsia="Palatino Linotype" w:cs="Palatino Linotype"/>
              </w:rPr>
            </w:pPr>
            <w:r>
              <w:rPr>
                <w:rFonts w:eastAsia="Palatino Linotype" w:cs="Palatino Linotype"/>
              </w:rPr>
              <w:t xml:space="preserve">CHS = </w:t>
            </w:r>
            <m:oMath>
              <m:f>
                <m:fPr>
                  <m:ctrlPr>
                    <w:rPr>
                      <w:rFonts w:ascii="Cambria Math" w:eastAsia="Cambria Math" w:hAnsi="Cambria Math" w:cs="Cambria Math"/>
                    </w:rPr>
                  </m:ctrlPr>
                </m:fPr>
                <m:num>
                  <m:r>
                    <w:rPr>
                      <w:rFonts w:ascii="Cambria Math" w:eastAsia="Cambria Math" w:hAnsi="Cambria Math" w:cs="Cambria Math"/>
                    </w:rPr>
                    <m:t>tr(Bk)</m:t>
                  </m:r>
                </m:num>
                <m:den>
                  <m:r>
                    <w:rPr>
                      <w:rFonts w:ascii="Cambria Math" w:eastAsia="Cambria Math" w:hAnsi="Cambria Math" w:cs="Cambria Math"/>
                    </w:rPr>
                    <m:t>tr(Wk)</m:t>
                  </m:r>
                </m:den>
              </m:f>
              <m:f>
                <m:fPr>
                  <m:ctrlPr>
                    <w:rPr>
                      <w:rFonts w:ascii="Cambria Math" w:eastAsia="Cambria Math" w:hAnsi="Cambria Math" w:cs="Cambria Math"/>
                    </w:rPr>
                  </m:ctrlPr>
                </m:fPr>
                <m:num>
                  <m:r>
                    <w:rPr>
                      <w:rFonts w:ascii="Cambria Math" w:eastAsia="Cambria Math" w:hAnsi="Cambria Math" w:cs="Cambria Math"/>
                    </w:rPr>
                    <m:t>n-k</m:t>
                  </m:r>
                </m:num>
                <m:den>
                  <m:r>
                    <w:rPr>
                      <w:rFonts w:ascii="Cambria Math" w:eastAsia="Cambria Math" w:hAnsi="Cambria Math" w:cs="Cambria Math"/>
                    </w:rPr>
                    <m:t>k-1</m:t>
                  </m:r>
                </m:den>
              </m:f>
            </m:oMath>
          </w:p>
        </w:tc>
        <w:tc>
          <w:tcPr>
            <w:tcW w:w="431" w:type="dxa"/>
          </w:tcPr>
          <w:p w14:paraId="7B67E2FB" w14:textId="77777777" w:rsidR="00125BF3" w:rsidRDefault="00C706AF">
            <w:pPr>
              <w:spacing w:before="120" w:after="120" w:line="259" w:lineRule="auto"/>
              <w:jc w:val="right"/>
              <w:rPr>
                <w:rFonts w:eastAsia="Palatino Linotype" w:cs="Palatino Linotype"/>
              </w:rPr>
            </w:pPr>
            <w:r>
              <w:rPr>
                <w:rFonts w:eastAsia="Palatino Linotype" w:cs="Palatino Linotype"/>
              </w:rPr>
              <w:t>(9)</w:t>
            </w:r>
          </w:p>
        </w:tc>
      </w:tr>
    </w:tbl>
    <w:p w14:paraId="347C1F9C" w14:textId="77777777" w:rsidR="00125BF3" w:rsidRDefault="00C706AF">
      <w:pPr>
        <w:spacing w:line="228" w:lineRule="auto"/>
        <w:ind w:left="2608" w:firstLine="425"/>
        <w:rPr>
          <w:rFonts w:eastAsia="Palatino Linotype" w:cs="Palatino Linotype"/>
        </w:rPr>
      </w:pPr>
      <w:r>
        <w:rPr>
          <w:rFonts w:eastAsia="Palatino Linotype" w:cs="Palatino Linotype"/>
        </w:rPr>
        <w:t>SS (10) is calculated by measuring the mean distance between a point and the rest of the points of that cluster and the mean distance between the point and all the points of the nearest cluster. The score is bound between [-1, 1] where -1 represents an incorrect clustering, 0 overlapping clusters and 1 a dense clustering. SS aims for the standard concept of a cluster, dense and well separated therefore these will give a higher score.</w:t>
      </w:r>
    </w:p>
    <w:tbl>
      <w:tblPr>
        <w:tblStyle w:val="Style102"/>
        <w:tblW w:w="7859" w:type="dxa"/>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8"/>
        <w:gridCol w:w="431"/>
      </w:tblGrid>
      <w:tr w:rsidR="00125BF3" w14:paraId="2BC4F0C3" w14:textId="77777777">
        <w:trPr>
          <w:jc w:val="center"/>
        </w:trPr>
        <w:tc>
          <w:tcPr>
            <w:tcW w:w="7428" w:type="dxa"/>
            <w:tcMar>
              <w:top w:w="0" w:type="dxa"/>
              <w:left w:w="0" w:type="dxa"/>
              <w:bottom w:w="0" w:type="dxa"/>
              <w:right w:w="0" w:type="dxa"/>
            </w:tcMar>
          </w:tcPr>
          <w:p w14:paraId="18D56DDB" w14:textId="77777777" w:rsidR="00125BF3" w:rsidRDefault="00C706AF">
            <w:pPr>
              <w:spacing w:before="120" w:after="120" w:line="240" w:lineRule="auto"/>
              <w:ind w:left="709"/>
              <w:jc w:val="center"/>
              <w:rPr>
                <w:rFonts w:eastAsia="Palatino Linotype" w:cs="Palatino Linotype"/>
              </w:rPr>
            </w:pPr>
            <w:proofErr w:type="gramStart"/>
            <w:r>
              <w:rPr>
                <w:rFonts w:eastAsia="Palatino Linotype" w:cs="Palatino Linotype"/>
              </w:rPr>
              <w:t>SS  =</w:t>
            </w:r>
            <w:proofErr w:type="gramEnd"/>
            <w:r>
              <w:rPr>
                <w:rFonts w:eastAsia="Palatino Linotype" w:cs="Palatino Linotype"/>
              </w:rPr>
              <w:t xml:space="preserve"> </w:t>
            </w:r>
            <m:oMath>
              <m:f>
                <m:fPr>
                  <m:ctrlPr>
                    <w:rPr>
                      <w:rFonts w:ascii="Cambria Math" w:eastAsia="Cambria Math" w:hAnsi="Cambria Math" w:cs="Cambria Math"/>
                    </w:rPr>
                  </m:ctrlPr>
                </m:fPr>
                <m:num>
                  <m:r>
                    <w:rPr>
                      <w:rFonts w:ascii="Cambria Math" w:eastAsia="Cambria Math" w:hAnsi="Cambria Math" w:cs="Cambria Math"/>
                    </w:rPr>
                    <m:t>b-a</m:t>
                  </m:r>
                </m:num>
                <m:den>
                  <m:r>
                    <w:rPr>
                      <w:rFonts w:ascii="Cambria Math" w:eastAsia="Cambria Math" w:hAnsi="Cambria Math" w:cs="Cambria Math"/>
                    </w:rPr>
                    <m:t>max⁡(a,b)</m:t>
                  </m:r>
                </m:den>
              </m:f>
            </m:oMath>
          </w:p>
        </w:tc>
        <w:tc>
          <w:tcPr>
            <w:tcW w:w="431" w:type="dxa"/>
            <w:tcMar>
              <w:top w:w="0" w:type="dxa"/>
              <w:left w:w="0" w:type="dxa"/>
              <w:bottom w:w="0" w:type="dxa"/>
              <w:right w:w="0" w:type="dxa"/>
            </w:tcMar>
          </w:tcPr>
          <w:p w14:paraId="19BABBD7" w14:textId="77777777" w:rsidR="00125BF3" w:rsidRDefault="00C706AF">
            <w:pPr>
              <w:spacing w:before="120" w:after="120" w:line="259" w:lineRule="auto"/>
              <w:jc w:val="right"/>
              <w:rPr>
                <w:rFonts w:eastAsia="Palatino Linotype" w:cs="Palatino Linotype"/>
              </w:rPr>
            </w:pPr>
            <w:r>
              <w:rPr>
                <w:rFonts w:eastAsia="Palatino Linotype" w:cs="Palatino Linotype"/>
              </w:rPr>
              <w:t>(10)</w:t>
            </w:r>
          </w:p>
        </w:tc>
      </w:tr>
    </w:tbl>
    <w:p w14:paraId="3D553185"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 These last three metrics are internal and therefore do not require a ground truth to be used. However, because the dataset used contains the ground truth, these metrics were used with the ground truth not the clustering results to indicate the separability of clusters offered by the feature extraction method.</w:t>
      </w:r>
    </w:p>
    <w:p w14:paraId="08599C81" w14:textId="77777777" w:rsidR="00125BF3" w:rsidRDefault="00125BF3">
      <w:pPr>
        <w:spacing w:line="228" w:lineRule="auto"/>
        <w:ind w:left="2608" w:firstLine="425"/>
        <w:rPr>
          <w:rFonts w:eastAsia="Palatino Linotype" w:cs="Palatino Linotype"/>
        </w:rPr>
      </w:pPr>
    </w:p>
    <w:p w14:paraId="70D5A487" w14:textId="77777777" w:rsidR="00125BF3" w:rsidRDefault="00C706AF">
      <w:pPr>
        <w:spacing w:before="240" w:after="60" w:line="228" w:lineRule="auto"/>
        <w:ind w:left="2608"/>
        <w:jc w:val="left"/>
        <w:rPr>
          <w:rFonts w:eastAsia="Palatino Linotype" w:cs="Palatino Linotype"/>
          <w:i/>
        </w:rPr>
      </w:pPr>
      <w:r>
        <w:rPr>
          <w:rFonts w:eastAsia="Palatino Linotype" w:cs="Palatino Linotype"/>
          <w:i/>
        </w:rPr>
        <w:t>3.3. Settings</w:t>
      </w:r>
    </w:p>
    <w:p w14:paraId="4F15BA91"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In the computation of the previously mentioned metrics, for the external metrics we have used the labels obtained from applying SBM [11] with a partitioning number of 25 and a centroid threshold of 5 and the labels provided by the dataset, the ground truth. For the internal metrics, the features </w:t>
      </w:r>
      <w:proofErr w:type="gramStart"/>
      <w:r>
        <w:rPr>
          <w:rFonts w:eastAsia="Palatino Linotype" w:cs="Palatino Linotype"/>
        </w:rPr>
        <w:t>resulted</w:t>
      </w:r>
      <w:proofErr w:type="gramEnd"/>
      <w:r>
        <w:rPr>
          <w:rFonts w:eastAsia="Palatino Linotype" w:cs="Palatino Linotype"/>
        </w:rPr>
        <w:t xml:space="preserve"> and the ground truth were used as inputs, in order to find how much separation was created by the feature extraction method with respect to the ground truth.</w:t>
      </w:r>
    </w:p>
    <w:p w14:paraId="0FA31955" w14:textId="77777777" w:rsidR="00125BF3" w:rsidRDefault="00C706AF">
      <w:pPr>
        <w:spacing w:line="228" w:lineRule="auto"/>
        <w:ind w:left="2608" w:firstLine="425"/>
        <w:rPr>
          <w:rFonts w:eastAsia="Palatino Linotype" w:cs="Palatino Linotype"/>
        </w:rPr>
      </w:pPr>
      <w:r>
        <w:rPr>
          <w:rFonts w:eastAsia="Palatino Linotype" w:cs="Palatino Linotype"/>
        </w:rPr>
        <w:t>Through empirical observation, we have chosen to use 2 settings for the validation. In the dataset presented, the noise is generated as a multi-unit cluster, thus the settings are:</w:t>
      </w:r>
    </w:p>
    <w:p w14:paraId="7F0F7E62" w14:textId="77777777" w:rsidR="00125BF3" w:rsidRDefault="00C706AF">
      <w:pPr>
        <w:numPr>
          <w:ilvl w:val="0"/>
          <w:numId w:val="3"/>
        </w:numPr>
        <w:spacing w:line="228" w:lineRule="auto"/>
      </w:pPr>
      <w:r>
        <w:rPr>
          <w:rFonts w:eastAsia="Palatino Linotype" w:cs="Palatino Linotype"/>
        </w:rPr>
        <w:lastRenderedPageBreak/>
        <w:t xml:space="preserve">ALL, the </w:t>
      </w:r>
      <w:proofErr w:type="gramStart"/>
      <w:r>
        <w:rPr>
          <w:rFonts w:eastAsia="Palatino Linotype" w:cs="Palatino Linotype"/>
        </w:rPr>
        <w:t>training</w:t>
      </w:r>
      <w:proofErr w:type="gramEnd"/>
      <w:r>
        <w:rPr>
          <w:rFonts w:eastAsia="Palatino Linotype" w:cs="Palatino Linotype"/>
        </w:rPr>
        <w:t xml:space="preserve"> and testing was made using all the points from a simulation / multiple simulations</w:t>
      </w:r>
    </w:p>
    <w:p w14:paraId="107071C3" w14:textId="77777777" w:rsidR="00125BF3" w:rsidRDefault="00C706AF">
      <w:pPr>
        <w:numPr>
          <w:ilvl w:val="0"/>
          <w:numId w:val="3"/>
        </w:numPr>
        <w:spacing w:line="228" w:lineRule="auto"/>
      </w:pPr>
      <w:r>
        <w:rPr>
          <w:rFonts w:eastAsia="Palatino Linotype" w:cs="Palatino Linotype"/>
        </w:rPr>
        <w:t>NNP (no-noise-points), the training and testing was made using all points but those of the noise cluster (in the ground truth noise has the label 0).</w:t>
      </w:r>
    </w:p>
    <w:p w14:paraId="44C8F891" w14:textId="77777777" w:rsidR="00125BF3" w:rsidRDefault="00C706AF">
      <w:pPr>
        <w:spacing w:before="60" w:after="60" w:line="228" w:lineRule="auto"/>
        <w:ind w:left="2608"/>
        <w:jc w:val="left"/>
        <w:rPr>
          <w:rFonts w:eastAsia="Palatino Linotype" w:cs="Palatino Linotype"/>
          <w:i/>
        </w:rPr>
      </w:pPr>
      <w:r>
        <w:rPr>
          <w:rFonts w:eastAsia="Palatino Linotype" w:cs="Palatino Linotype"/>
          <w:i/>
        </w:rPr>
        <w:t>3.4.</w:t>
      </w:r>
      <w:sdt>
        <w:sdtPr>
          <w:tag w:val="goog_rdk_1"/>
          <w:id w:val="2"/>
        </w:sdtPr>
        <w:sdtContent>
          <w:commentRangeStart w:id="0"/>
        </w:sdtContent>
      </w:sdt>
      <w:sdt>
        <w:sdtPr>
          <w:tag w:val="goog_rdk_2"/>
          <w:id w:val="3"/>
        </w:sdtPr>
        <w:sdtContent>
          <w:commentRangeStart w:id="1"/>
        </w:sdtContent>
      </w:sdt>
      <w:r>
        <w:rPr>
          <w:rFonts w:eastAsia="Palatino Linotype" w:cs="Palatino Linotype"/>
          <w:i/>
        </w:rPr>
        <w:t xml:space="preserve"> Measurements and Interpretation</w:t>
      </w:r>
      <w:commentRangeEnd w:id="0"/>
      <w:r>
        <w:commentReference w:id="0"/>
      </w:r>
      <w:commentRangeEnd w:id="1"/>
      <w:r>
        <w:commentReference w:id="1"/>
      </w:r>
    </w:p>
    <w:p w14:paraId="4D11E702"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3.4.1. General information about the models</w:t>
      </w:r>
    </w:p>
    <w:p w14:paraId="42D81949" w14:textId="77777777" w:rsidR="00125BF3" w:rsidRDefault="00C706AF">
      <w:pPr>
        <w:spacing w:line="228" w:lineRule="auto"/>
        <w:ind w:left="2608" w:firstLine="425"/>
        <w:rPr>
          <w:rFonts w:eastAsia="Palatino Linotype" w:cs="Palatino Linotype"/>
        </w:rPr>
      </w:pPr>
      <w:r>
        <w:rPr>
          <w:rFonts w:eastAsia="Palatino Linotype" w:cs="Palatino Linotype"/>
        </w:rPr>
        <w:t>Noise removal can modify the results of the evaluation. Noise spikes can be cut with an amplitude (highest peak) threshold of 0.8-1.0 depending on the simulation. By introducing noise removal, the learning time of the models is reduced, the performance of PCA is increased and the performance of the models presented varies.</w:t>
      </w:r>
    </w:p>
    <w:p w14:paraId="774ECC06"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1.</w:t>
      </w:r>
      <w:r>
        <w:rPr>
          <w:rFonts w:eastAsia="Palatino Linotype" w:cs="Palatino Linotype"/>
          <w:sz w:val="18"/>
          <w:szCs w:val="18"/>
        </w:rPr>
        <w:t xml:space="preserve"> Comparison of different Number of Epochs on the results of the </w:t>
      </w:r>
      <w:proofErr w:type="spellStart"/>
      <w:r>
        <w:rPr>
          <w:rFonts w:eastAsia="Palatino Linotype" w:cs="Palatino Linotype"/>
          <w:sz w:val="18"/>
          <w:szCs w:val="18"/>
        </w:rPr>
        <w:t>AutoEncoder</w:t>
      </w:r>
      <w:proofErr w:type="spellEnd"/>
      <w:r>
        <w:rPr>
          <w:rFonts w:eastAsia="Palatino Linotype" w:cs="Palatino Linotype"/>
          <w:sz w:val="18"/>
          <w:szCs w:val="18"/>
        </w:rPr>
        <w:t xml:space="preserve"> for code size of 2 (Delta presents the difference between the autoencoder and </w:t>
      </w:r>
      <w:proofErr w:type="spellStart"/>
      <w:r>
        <w:rPr>
          <w:rFonts w:eastAsia="Palatino Linotype" w:cs="Palatino Linotype"/>
          <w:sz w:val="18"/>
          <w:szCs w:val="18"/>
        </w:rPr>
        <w:t>pca</w:t>
      </w:r>
      <w:proofErr w:type="spellEnd"/>
      <w:r>
        <w:rPr>
          <w:rFonts w:eastAsia="Palatino Linotype" w:cs="Palatino Linotype"/>
          <w:sz w:val="18"/>
          <w:szCs w:val="18"/>
        </w:rPr>
        <w:t>)</w:t>
      </w:r>
    </w:p>
    <w:tbl>
      <w:tblPr>
        <w:tblStyle w:val="Style103"/>
        <w:tblW w:w="7836"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59"/>
        <w:gridCol w:w="1959"/>
        <w:gridCol w:w="1959"/>
        <w:gridCol w:w="1959"/>
      </w:tblGrid>
      <w:tr w:rsidR="00125BF3" w14:paraId="72E0DF50" w14:textId="77777777">
        <w:trPr>
          <w:trHeight w:val="705"/>
          <w:jc w:val="center"/>
        </w:trPr>
        <w:tc>
          <w:tcPr>
            <w:tcW w:w="1959"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4F5FF76" w14:textId="77777777" w:rsidR="00125BF3" w:rsidRDefault="00125BF3">
            <w:pPr>
              <w:spacing w:line="240" w:lineRule="auto"/>
              <w:jc w:val="center"/>
              <w:rPr>
                <w:rFonts w:eastAsia="Palatino Linotype" w:cs="Palatino Linotype"/>
                <w:b/>
              </w:rPr>
            </w:pPr>
          </w:p>
        </w:tc>
        <w:tc>
          <w:tcPr>
            <w:tcW w:w="1959" w:type="dxa"/>
            <w:tcBorders>
              <w:top w:val="single" w:sz="8" w:space="0" w:color="000000"/>
              <w:left w:val="nil"/>
              <w:bottom w:val="single" w:sz="4" w:space="0" w:color="000000"/>
              <w:right w:val="nil"/>
            </w:tcBorders>
            <w:tcMar>
              <w:top w:w="0" w:type="dxa"/>
              <w:left w:w="0" w:type="dxa"/>
              <w:bottom w:w="0" w:type="dxa"/>
              <w:right w:w="0" w:type="dxa"/>
            </w:tcMar>
          </w:tcPr>
          <w:p w14:paraId="0C562052" w14:textId="77777777" w:rsidR="00125BF3" w:rsidRDefault="00C706AF">
            <w:pPr>
              <w:spacing w:line="240" w:lineRule="auto"/>
              <w:jc w:val="center"/>
              <w:rPr>
                <w:rFonts w:eastAsia="Palatino Linotype" w:cs="Palatino Linotype"/>
                <w:b/>
              </w:rPr>
            </w:pPr>
            <w:r>
              <w:rPr>
                <w:rFonts w:eastAsia="Palatino Linotype" w:cs="Palatino Linotype"/>
                <w:b/>
              </w:rPr>
              <w:t>Delta</w:t>
            </w:r>
          </w:p>
        </w:tc>
        <w:tc>
          <w:tcPr>
            <w:tcW w:w="1959"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5F22A415" w14:textId="77777777" w:rsidR="00125BF3" w:rsidRDefault="00C706AF">
            <w:pPr>
              <w:spacing w:line="240" w:lineRule="auto"/>
              <w:jc w:val="center"/>
              <w:rPr>
                <w:rFonts w:eastAsia="Palatino Linotype" w:cs="Palatino Linotype"/>
                <w:b/>
              </w:rPr>
            </w:pPr>
            <w:r>
              <w:rPr>
                <w:rFonts w:eastAsia="Palatino Linotype" w:cs="Palatino Linotype"/>
                <w:b/>
              </w:rPr>
              <w:t>Delta</w:t>
            </w:r>
          </w:p>
        </w:tc>
        <w:tc>
          <w:tcPr>
            <w:tcW w:w="1959"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4EFD9F9B" w14:textId="77777777" w:rsidR="00125BF3" w:rsidRDefault="00C706AF">
            <w:pPr>
              <w:spacing w:line="240" w:lineRule="auto"/>
              <w:jc w:val="center"/>
              <w:rPr>
                <w:rFonts w:eastAsia="Palatino Linotype" w:cs="Palatino Linotype"/>
                <w:b/>
              </w:rPr>
            </w:pPr>
            <w:r>
              <w:rPr>
                <w:rFonts w:eastAsia="Palatino Linotype" w:cs="Palatino Linotype"/>
                <w:b/>
              </w:rPr>
              <w:t>Delta</w:t>
            </w:r>
          </w:p>
        </w:tc>
      </w:tr>
      <w:tr w:rsidR="00125BF3" w14:paraId="0E2DD831" w14:textId="77777777">
        <w:trPr>
          <w:trHeight w:val="680"/>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7E3F061" w14:textId="77777777" w:rsidR="00125BF3" w:rsidRDefault="00C706AF">
            <w:pPr>
              <w:spacing w:line="240" w:lineRule="auto"/>
              <w:jc w:val="center"/>
              <w:rPr>
                <w:rFonts w:eastAsia="Palatino Linotype" w:cs="Palatino Linotype"/>
              </w:rPr>
            </w:pPr>
            <w:r>
              <w:rPr>
                <w:rFonts w:eastAsia="Palatino Linotype" w:cs="Palatino Linotype"/>
              </w:rPr>
              <w:t>Epoch</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3E899DDE" w14:textId="77777777" w:rsidR="00125BF3" w:rsidRDefault="00C706AF">
            <w:pPr>
              <w:spacing w:line="240" w:lineRule="auto"/>
              <w:jc w:val="center"/>
              <w:rPr>
                <w:rFonts w:eastAsia="Palatino Linotype" w:cs="Palatino Linotype"/>
              </w:rPr>
            </w:pPr>
            <w:r>
              <w:rPr>
                <w:rFonts w:eastAsia="Palatino Linotype" w:cs="Palatino Linotype"/>
              </w:rPr>
              <w:t>50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7A2551" w14:textId="77777777" w:rsidR="00125BF3" w:rsidRDefault="00C706AF">
            <w:pPr>
              <w:spacing w:line="240" w:lineRule="auto"/>
              <w:jc w:val="center"/>
              <w:rPr>
                <w:rFonts w:eastAsia="Palatino Linotype" w:cs="Palatino Linotype"/>
              </w:rPr>
            </w:pPr>
            <w:r>
              <w:rPr>
                <w:rFonts w:eastAsia="Palatino Linotype" w:cs="Palatino Linotype"/>
              </w:rPr>
              <w:t>100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8F65BD6" w14:textId="77777777" w:rsidR="00125BF3" w:rsidRDefault="00C706AF">
            <w:pPr>
              <w:spacing w:line="240" w:lineRule="auto"/>
              <w:jc w:val="center"/>
              <w:rPr>
                <w:rFonts w:eastAsia="Palatino Linotype" w:cs="Palatino Linotype"/>
              </w:rPr>
            </w:pPr>
            <w:r>
              <w:rPr>
                <w:rFonts w:eastAsia="Palatino Linotype" w:cs="Palatino Linotype"/>
              </w:rPr>
              <w:t>500</w:t>
            </w:r>
          </w:p>
        </w:tc>
      </w:tr>
      <w:tr w:rsidR="00125BF3" w14:paraId="18DE66E4"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CB932A"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0FD9710D" w14:textId="77777777" w:rsidR="00125BF3" w:rsidRDefault="00C706AF">
            <w:pPr>
              <w:spacing w:line="240" w:lineRule="auto"/>
              <w:jc w:val="center"/>
              <w:rPr>
                <w:rFonts w:eastAsia="Palatino Linotype" w:cs="Palatino Linotype"/>
              </w:rPr>
            </w:pPr>
            <w:r>
              <w:rPr>
                <w:rFonts w:eastAsia="Palatino Linotype" w:cs="Palatino Linotype"/>
              </w:rPr>
              <w:t>-0.018</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D2BB71" w14:textId="77777777" w:rsidR="00125BF3" w:rsidRDefault="00C706AF">
            <w:pPr>
              <w:spacing w:line="240" w:lineRule="auto"/>
              <w:jc w:val="center"/>
              <w:rPr>
                <w:rFonts w:eastAsia="Palatino Linotype" w:cs="Palatino Linotype"/>
              </w:rPr>
            </w:pPr>
            <w:r>
              <w:rPr>
                <w:rFonts w:eastAsia="Palatino Linotype" w:cs="Palatino Linotype"/>
              </w:rPr>
              <w:t>-0.0210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6DAEF9" w14:textId="77777777" w:rsidR="00125BF3" w:rsidRDefault="00C706AF">
            <w:pPr>
              <w:spacing w:line="240" w:lineRule="auto"/>
              <w:jc w:val="center"/>
              <w:rPr>
                <w:rFonts w:eastAsia="Palatino Linotype" w:cs="Palatino Linotype"/>
              </w:rPr>
            </w:pPr>
            <w:r>
              <w:rPr>
                <w:rFonts w:eastAsia="Palatino Linotype" w:cs="Palatino Linotype"/>
              </w:rPr>
              <w:t>0.0042</w:t>
            </w:r>
          </w:p>
        </w:tc>
      </w:tr>
      <w:tr w:rsidR="00125BF3" w14:paraId="54C1EB21"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1E09E7"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466EAAED" w14:textId="77777777" w:rsidR="00125BF3" w:rsidRDefault="00C706AF">
            <w:pPr>
              <w:spacing w:line="240" w:lineRule="auto"/>
              <w:jc w:val="center"/>
              <w:rPr>
                <w:rFonts w:eastAsia="Palatino Linotype" w:cs="Palatino Linotype"/>
              </w:rPr>
            </w:pPr>
            <w:r>
              <w:rPr>
                <w:rFonts w:eastAsia="Palatino Linotype" w:cs="Palatino Linotype"/>
              </w:rPr>
              <w:t>-0.011</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A00EEE" w14:textId="77777777" w:rsidR="00125BF3" w:rsidRDefault="00C706AF">
            <w:pPr>
              <w:spacing w:line="240" w:lineRule="auto"/>
              <w:jc w:val="center"/>
              <w:rPr>
                <w:rFonts w:eastAsia="Palatino Linotype" w:cs="Palatino Linotype"/>
              </w:rPr>
            </w:pPr>
            <w:r>
              <w:rPr>
                <w:rFonts w:eastAsia="Palatino Linotype" w:cs="Palatino Linotype"/>
              </w:rPr>
              <w:t>-0.0042</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698936" w14:textId="77777777" w:rsidR="00125BF3" w:rsidRDefault="00C706AF">
            <w:pPr>
              <w:spacing w:line="240" w:lineRule="auto"/>
              <w:jc w:val="center"/>
              <w:rPr>
                <w:rFonts w:eastAsia="Palatino Linotype" w:cs="Palatino Linotype"/>
              </w:rPr>
            </w:pPr>
            <w:r>
              <w:rPr>
                <w:rFonts w:eastAsia="Palatino Linotype" w:cs="Palatino Linotype"/>
              </w:rPr>
              <w:t>0.0045</w:t>
            </w:r>
          </w:p>
        </w:tc>
      </w:tr>
      <w:tr w:rsidR="00125BF3" w14:paraId="2D49354A"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663D69"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234EB89E" w14:textId="77777777" w:rsidR="00125BF3" w:rsidRDefault="00C706AF">
            <w:pPr>
              <w:spacing w:line="240" w:lineRule="auto"/>
              <w:jc w:val="center"/>
              <w:rPr>
                <w:rFonts w:eastAsia="Palatino Linotype" w:cs="Palatino Linotype"/>
              </w:rPr>
            </w:pPr>
            <w:r>
              <w:rPr>
                <w:rFonts w:eastAsia="Palatino Linotype" w:cs="Palatino Linotype"/>
              </w:rPr>
              <w:t>0.0021</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0D4637" w14:textId="77777777" w:rsidR="00125BF3" w:rsidRDefault="00C706AF">
            <w:pPr>
              <w:spacing w:line="240" w:lineRule="auto"/>
              <w:jc w:val="center"/>
              <w:rPr>
                <w:rFonts w:eastAsia="Palatino Linotype" w:cs="Palatino Linotype"/>
              </w:rPr>
            </w:pPr>
            <w:r>
              <w:rPr>
                <w:rFonts w:eastAsia="Palatino Linotype" w:cs="Palatino Linotype"/>
              </w:rPr>
              <w:t>0.0560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4B6406" w14:textId="77777777" w:rsidR="00125BF3" w:rsidRDefault="00C706AF">
            <w:pPr>
              <w:spacing w:line="240" w:lineRule="auto"/>
              <w:jc w:val="center"/>
              <w:rPr>
                <w:rFonts w:eastAsia="Palatino Linotype" w:cs="Palatino Linotype"/>
              </w:rPr>
            </w:pPr>
            <w:r>
              <w:rPr>
                <w:rFonts w:eastAsia="Palatino Linotype" w:cs="Palatino Linotype"/>
              </w:rPr>
              <w:t>0.0244</w:t>
            </w:r>
          </w:p>
        </w:tc>
      </w:tr>
      <w:tr w:rsidR="00125BF3" w14:paraId="49A6DF3E"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C8E1C24"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22DA7D20" w14:textId="77777777" w:rsidR="00125BF3" w:rsidRDefault="00C706AF">
            <w:pPr>
              <w:spacing w:line="240" w:lineRule="auto"/>
              <w:jc w:val="center"/>
              <w:rPr>
                <w:rFonts w:eastAsia="Palatino Linotype" w:cs="Palatino Linotype"/>
              </w:rPr>
            </w:pPr>
            <w:r>
              <w:rPr>
                <w:rFonts w:eastAsia="Palatino Linotype" w:cs="Palatino Linotype"/>
              </w:rPr>
              <w:t>-0.0133</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FF0BC5" w14:textId="77777777" w:rsidR="00125BF3" w:rsidRDefault="00C706AF">
            <w:pPr>
              <w:spacing w:line="240" w:lineRule="auto"/>
              <w:jc w:val="center"/>
              <w:rPr>
                <w:rFonts w:eastAsia="Palatino Linotype" w:cs="Palatino Linotype"/>
              </w:rPr>
            </w:pPr>
            <w:r>
              <w:rPr>
                <w:rFonts w:eastAsia="Palatino Linotype" w:cs="Palatino Linotype"/>
              </w:rPr>
              <w:t>-0.0326</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73418E" w14:textId="77777777" w:rsidR="00125BF3" w:rsidRDefault="00C706AF">
            <w:pPr>
              <w:spacing w:line="240" w:lineRule="auto"/>
              <w:jc w:val="center"/>
              <w:rPr>
                <w:rFonts w:eastAsia="Palatino Linotype" w:cs="Palatino Linotype"/>
              </w:rPr>
            </w:pPr>
            <w:r>
              <w:rPr>
                <w:rFonts w:eastAsia="Palatino Linotype" w:cs="Palatino Linotype"/>
              </w:rPr>
              <w:t>-0.012</w:t>
            </w:r>
          </w:p>
        </w:tc>
      </w:tr>
      <w:tr w:rsidR="00125BF3" w14:paraId="013F9C4F"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CF34B4"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25259570" w14:textId="77777777" w:rsidR="00125BF3" w:rsidRDefault="00C706AF">
            <w:pPr>
              <w:spacing w:line="240" w:lineRule="auto"/>
              <w:jc w:val="center"/>
              <w:rPr>
                <w:rFonts w:eastAsia="Palatino Linotype" w:cs="Palatino Linotype"/>
              </w:rPr>
            </w:pPr>
            <w:r>
              <w:rPr>
                <w:rFonts w:eastAsia="Palatino Linotype" w:cs="Palatino Linotype"/>
              </w:rPr>
              <w:t>-0.010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E2BE6F" w14:textId="77777777" w:rsidR="00125BF3" w:rsidRDefault="00C706AF">
            <w:pPr>
              <w:spacing w:line="240" w:lineRule="auto"/>
              <w:jc w:val="center"/>
              <w:rPr>
                <w:rFonts w:eastAsia="Palatino Linotype" w:cs="Palatino Linotype"/>
              </w:rPr>
            </w:pPr>
            <w:r>
              <w:rPr>
                <w:rFonts w:eastAsia="Palatino Linotype" w:cs="Palatino Linotype"/>
              </w:rPr>
              <w:t>-0.0038</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EB06C82" w14:textId="77777777" w:rsidR="00125BF3" w:rsidRDefault="00C706AF">
            <w:pPr>
              <w:spacing w:line="240" w:lineRule="auto"/>
              <w:jc w:val="center"/>
              <w:rPr>
                <w:rFonts w:eastAsia="Palatino Linotype" w:cs="Palatino Linotype"/>
              </w:rPr>
            </w:pPr>
            <w:r>
              <w:rPr>
                <w:rFonts w:eastAsia="Palatino Linotype" w:cs="Palatino Linotype"/>
              </w:rPr>
              <w:t>0.0045</w:t>
            </w:r>
          </w:p>
        </w:tc>
      </w:tr>
      <w:tr w:rsidR="00125BF3" w14:paraId="2D0C7A05"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5C3787"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6CCAEBB1" w14:textId="77777777" w:rsidR="00125BF3" w:rsidRDefault="00C706AF">
            <w:pPr>
              <w:spacing w:line="240" w:lineRule="auto"/>
              <w:jc w:val="center"/>
              <w:rPr>
                <w:rFonts w:eastAsia="Palatino Linotype" w:cs="Palatino Linotype"/>
              </w:rPr>
            </w:pPr>
            <w:r>
              <w:rPr>
                <w:rFonts w:eastAsia="Palatino Linotype" w:cs="Palatino Linotype"/>
              </w:rPr>
              <w:t>1810.51</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C0CCBD" w14:textId="77777777" w:rsidR="00125BF3" w:rsidRDefault="00C706AF">
            <w:pPr>
              <w:spacing w:line="240" w:lineRule="auto"/>
              <w:jc w:val="center"/>
              <w:rPr>
                <w:rFonts w:eastAsia="Palatino Linotype" w:cs="Palatino Linotype"/>
              </w:rPr>
            </w:pPr>
            <w:r>
              <w:rPr>
                <w:rFonts w:eastAsia="Palatino Linotype" w:cs="Palatino Linotype"/>
              </w:rPr>
              <w:t>-2.86</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7B3E28" w14:textId="77777777" w:rsidR="00125BF3" w:rsidRDefault="00C706AF">
            <w:pPr>
              <w:spacing w:line="240" w:lineRule="auto"/>
              <w:jc w:val="center"/>
              <w:rPr>
                <w:rFonts w:eastAsia="Palatino Linotype" w:cs="Palatino Linotype"/>
              </w:rPr>
            </w:pPr>
            <w:r>
              <w:rPr>
                <w:rFonts w:eastAsia="Palatino Linotype" w:cs="Palatino Linotype"/>
              </w:rPr>
              <w:t>-802.5</w:t>
            </w:r>
          </w:p>
        </w:tc>
      </w:tr>
      <w:tr w:rsidR="00125BF3" w14:paraId="4615876E"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B1E476"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0D966A1F" w14:textId="77777777" w:rsidR="00125BF3" w:rsidRDefault="00C706AF">
            <w:pPr>
              <w:spacing w:line="240" w:lineRule="auto"/>
              <w:jc w:val="center"/>
              <w:rPr>
                <w:rFonts w:eastAsia="Palatino Linotype" w:cs="Palatino Linotype"/>
              </w:rPr>
            </w:pPr>
            <w:r>
              <w:rPr>
                <w:rFonts w:eastAsia="Palatino Linotype" w:cs="Palatino Linotype"/>
              </w:rPr>
              <w:t>0.6360</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E71E646" w14:textId="77777777" w:rsidR="00125BF3" w:rsidRDefault="00C706AF">
            <w:pPr>
              <w:spacing w:line="240" w:lineRule="auto"/>
              <w:jc w:val="center"/>
              <w:rPr>
                <w:rFonts w:eastAsia="Palatino Linotype" w:cs="Palatino Linotype"/>
              </w:rPr>
            </w:pPr>
            <w:r>
              <w:rPr>
                <w:rFonts w:eastAsia="Palatino Linotype" w:cs="Palatino Linotype"/>
              </w:rPr>
              <w:t>0.2085</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9C026A" w14:textId="77777777" w:rsidR="00125BF3" w:rsidRDefault="00C706AF">
            <w:pPr>
              <w:spacing w:line="240" w:lineRule="auto"/>
              <w:jc w:val="center"/>
              <w:rPr>
                <w:rFonts w:eastAsia="Palatino Linotype" w:cs="Palatino Linotype"/>
              </w:rPr>
            </w:pPr>
            <w:r>
              <w:rPr>
                <w:rFonts w:eastAsia="Palatino Linotype" w:cs="Palatino Linotype"/>
              </w:rPr>
              <w:t>-0.111</w:t>
            </w:r>
          </w:p>
        </w:tc>
      </w:tr>
      <w:tr w:rsidR="00125BF3" w14:paraId="06B57812" w14:textId="77777777">
        <w:trPr>
          <w:trHeight w:val="705"/>
          <w:jc w:val="center"/>
        </w:trPr>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2F96885"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959" w:type="dxa"/>
            <w:tcBorders>
              <w:top w:val="single" w:sz="8" w:space="0" w:color="000000"/>
              <w:left w:val="nil"/>
              <w:bottom w:val="single" w:sz="8" w:space="0" w:color="000000"/>
              <w:right w:val="nil"/>
            </w:tcBorders>
            <w:tcMar>
              <w:top w:w="0" w:type="dxa"/>
              <w:left w:w="0" w:type="dxa"/>
              <w:bottom w:w="0" w:type="dxa"/>
              <w:right w:w="0" w:type="dxa"/>
            </w:tcMar>
          </w:tcPr>
          <w:p w14:paraId="752B7CD2" w14:textId="77777777" w:rsidR="00125BF3" w:rsidRDefault="00C706AF">
            <w:pPr>
              <w:spacing w:line="240" w:lineRule="auto"/>
              <w:jc w:val="center"/>
              <w:rPr>
                <w:rFonts w:eastAsia="Palatino Linotype" w:cs="Palatino Linotype"/>
              </w:rPr>
            </w:pPr>
            <w:r>
              <w:rPr>
                <w:rFonts w:eastAsia="Palatino Linotype" w:cs="Palatino Linotype"/>
              </w:rPr>
              <w:t>0.0535</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608192" w14:textId="77777777" w:rsidR="00125BF3" w:rsidRDefault="00C706AF">
            <w:pPr>
              <w:spacing w:line="240" w:lineRule="auto"/>
              <w:jc w:val="center"/>
              <w:rPr>
                <w:rFonts w:eastAsia="Palatino Linotype" w:cs="Palatino Linotype"/>
              </w:rPr>
            </w:pPr>
            <w:r>
              <w:rPr>
                <w:rFonts w:eastAsia="Palatino Linotype" w:cs="Palatino Linotype"/>
              </w:rPr>
              <w:t>0.3413</w:t>
            </w:r>
          </w:p>
        </w:tc>
        <w:tc>
          <w:tcPr>
            <w:tcW w:w="1959"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1578C7D" w14:textId="77777777" w:rsidR="00125BF3" w:rsidRDefault="00C706AF">
            <w:pPr>
              <w:spacing w:line="240" w:lineRule="auto"/>
              <w:jc w:val="center"/>
              <w:rPr>
                <w:rFonts w:eastAsia="Palatino Linotype" w:cs="Palatino Linotype"/>
              </w:rPr>
            </w:pPr>
            <w:r>
              <w:rPr>
                <w:rFonts w:eastAsia="Palatino Linotype" w:cs="Palatino Linotype"/>
              </w:rPr>
              <w:t>0.0723</w:t>
            </w:r>
          </w:p>
        </w:tc>
      </w:tr>
    </w:tbl>
    <w:p w14:paraId="7ACC0A26"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2.</w:t>
      </w:r>
      <w:r>
        <w:rPr>
          <w:rFonts w:eastAsia="Palatino Linotype" w:cs="Palatino Linotype"/>
          <w:sz w:val="18"/>
          <w:szCs w:val="18"/>
        </w:rPr>
        <w:t xml:space="preserve"> Comparison of different Learning Rates on the results of the </w:t>
      </w:r>
      <w:proofErr w:type="spellStart"/>
      <w:r>
        <w:rPr>
          <w:rFonts w:eastAsia="Palatino Linotype" w:cs="Palatino Linotype"/>
          <w:sz w:val="18"/>
          <w:szCs w:val="18"/>
        </w:rPr>
        <w:t>AutoEncoder</w:t>
      </w:r>
      <w:proofErr w:type="spellEnd"/>
      <w:r>
        <w:rPr>
          <w:rFonts w:eastAsia="Palatino Linotype" w:cs="Palatino Linotype"/>
          <w:sz w:val="18"/>
          <w:szCs w:val="18"/>
        </w:rPr>
        <w:t xml:space="preserve"> for code size of 2 (Delta presents the difference between the autoencoder and </w:t>
      </w:r>
      <w:proofErr w:type="spellStart"/>
      <w:r>
        <w:rPr>
          <w:rFonts w:eastAsia="Palatino Linotype" w:cs="Palatino Linotype"/>
          <w:sz w:val="18"/>
          <w:szCs w:val="18"/>
        </w:rPr>
        <w:t>pca</w:t>
      </w:r>
      <w:proofErr w:type="spellEnd"/>
      <w:r>
        <w:rPr>
          <w:rFonts w:eastAsia="Palatino Linotype" w:cs="Palatino Linotype"/>
          <w:sz w:val="18"/>
          <w:szCs w:val="18"/>
        </w:rPr>
        <w:t>) for 100 epochs</w:t>
      </w:r>
    </w:p>
    <w:tbl>
      <w:tblPr>
        <w:tblStyle w:val="Style104"/>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5B6CF8EE"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0AE5C2E" w14:textId="77777777" w:rsidR="00125BF3" w:rsidRDefault="00125BF3">
            <w:pPr>
              <w:spacing w:line="240" w:lineRule="auto"/>
              <w:rPr>
                <w:rFonts w:eastAsia="Palatino Linotype" w:cs="Palatino Linotype"/>
                <w:b/>
              </w:rPr>
            </w:pP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3C12F44D" w14:textId="77777777" w:rsidR="00125BF3" w:rsidRDefault="00C706AF">
            <w:pPr>
              <w:spacing w:line="240" w:lineRule="auto"/>
              <w:jc w:val="center"/>
              <w:rPr>
                <w:rFonts w:eastAsia="Palatino Linotype" w:cs="Palatino Linotype"/>
                <w:b/>
              </w:rPr>
            </w:pPr>
            <w:r>
              <w:rPr>
                <w:rFonts w:eastAsia="Palatino Linotype" w:cs="Palatino Linotype"/>
                <w:b/>
              </w:rPr>
              <w:t>Delta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E331287" w14:textId="77777777" w:rsidR="00125BF3" w:rsidRDefault="00C706AF">
            <w:pPr>
              <w:spacing w:line="240" w:lineRule="auto"/>
              <w:jc w:val="center"/>
              <w:rPr>
                <w:rFonts w:eastAsia="Palatino Linotype" w:cs="Palatino Linotype"/>
                <w:b/>
              </w:rPr>
            </w:pPr>
            <w:r>
              <w:rPr>
                <w:rFonts w:eastAsia="Palatino Linotype" w:cs="Palatino Linotype"/>
                <w:b/>
              </w:rPr>
              <w:t>Delta</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485AA134" w14:textId="77777777" w:rsidR="00125BF3" w:rsidRDefault="00C706AF">
            <w:pPr>
              <w:spacing w:line="240" w:lineRule="auto"/>
              <w:jc w:val="center"/>
              <w:rPr>
                <w:rFonts w:eastAsia="Palatino Linotype" w:cs="Palatino Linotype"/>
                <w:b/>
              </w:rPr>
            </w:pPr>
            <w:r>
              <w:rPr>
                <w:rFonts w:eastAsia="Palatino Linotype" w:cs="Palatino Linotype"/>
                <w:b/>
              </w:rPr>
              <w:t>Delta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57E731C3" w14:textId="77777777" w:rsidR="00125BF3" w:rsidRDefault="00C706AF">
            <w:pPr>
              <w:spacing w:line="240" w:lineRule="auto"/>
              <w:jc w:val="center"/>
              <w:rPr>
                <w:rFonts w:eastAsia="Palatino Linotype" w:cs="Palatino Linotype"/>
                <w:b/>
              </w:rPr>
            </w:pPr>
            <w:r>
              <w:rPr>
                <w:rFonts w:eastAsia="Palatino Linotype" w:cs="Palatino Linotype"/>
                <w:b/>
              </w:rPr>
              <w:t>Delta</w:t>
            </w:r>
          </w:p>
        </w:tc>
      </w:tr>
      <w:tr w:rsidR="00125BF3" w14:paraId="67C83E95" w14:textId="77777777">
        <w:trPr>
          <w:trHeight w:val="519"/>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969C4C" w14:textId="77777777" w:rsidR="00125BF3" w:rsidRDefault="00C706AF">
            <w:pPr>
              <w:spacing w:line="240" w:lineRule="auto"/>
              <w:jc w:val="center"/>
              <w:rPr>
                <w:rFonts w:eastAsia="Palatino Linotype" w:cs="Palatino Linotype"/>
              </w:rPr>
            </w:pPr>
            <w:r>
              <w:rPr>
                <w:rFonts w:eastAsia="Palatino Linotype" w:cs="Palatino Linotype"/>
              </w:rPr>
              <w:t>Learning Rates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2F707A4" w14:textId="77777777" w:rsidR="00125BF3" w:rsidRDefault="00C706AF">
            <w:pPr>
              <w:spacing w:line="240" w:lineRule="auto"/>
              <w:jc w:val="center"/>
              <w:rPr>
                <w:rFonts w:eastAsia="Palatino Linotype" w:cs="Palatino Linotype"/>
              </w:rPr>
            </w:pPr>
            <w:r>
              <w:rPr>
                <w:rFonts w:eastAsia="Palatino Linotype" w:cs="Palatino Linotype"/>
                <w:sz w:val="18"/>
                <w:szCs w:val="18"/>
              </w:rPr>
              <w:t>0.01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9ED1E7C" w14:textId="77777777" w:rsidR="00125BF3" w:rsidRDefault="00C706AF">
            <w:pPr>
              <w:spacing w:line="240" w:lineRule="auto"/>
              <w:jc w:val="center"/>
              <w:rPr>
                <w:rFonts w:eastAsia="Palatino Linotype" w:cs="Palatino Linotype"/>
              </w:rPr>
            </w:pPr>
            <w:r>
              <w:rPr>
                <w:rFonts w:eastAsia="Palatino Linotype" w:cs="Palatino Linotype"/>
                <w:sz w:val="18"/>
                <w:szCs w:val="18"/>
              </w:rPr>
              <w:t>0.001</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8B730EB" w14:textId="77777777" w:rsidR="00125BF3" w:rsidRDefault="00C706AF">
            <w:pPr>
              <w:spacing w:line="240" w:lineRule="auto"/>
              <w:jc w:val="center"/>
              <w:rPr>
                <w:rFonts w:eastAsia="Palatino Linotype" w:cs="Palatino Linotype"/>
              </w:rPr>
            </w:pPr>
            <w:r>
              <w:rPr>
                <w:rFonts w:eastAsia="Palatino Linotype" w:cs="Palatino Linotype"/>
                <w:sz w:val="18"/>
                <w:szCs w:val="18"/>
              </w:rPr>
              <w:t>0.001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6DC9836" w14:textId="77777777" w:rsidR="00125BF3" w:rsidRDefault="00C706AF">
            <w:pPr>
              <w:spacing w:line="240" w:lineRule="auto"/>
              <w:jc w:val="center"/>
              <w:rPr>
                <w:rFonts w:eastAsia="Palatino Linotype" w:cs="Palatino Linotype"/>
              </w:rPr>
            </w:pPr>
            <w:r>
              <w:rPr>
                <w:rFonts w:eastAsia="Palatino Linotype" w:cs="Palatino Linotype"/>
                <w:sz w:val="18"/>
                <w:szCs w:val="18"/>
              </w:rPr>
              <w:t>0.0001</w:t>
            </w:r>
          </w:p>
        </w:tc>
      </w:tr>
      <w:tr w:rsidR="00125BF3" w14:paraId="4AB2D03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15DAB6"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9741FE7" w14:textId="77777777" w:rsidR="00125BF3" w:rsidRDefault="00C706AF">
            <w:pPr>
              <w:spacing w:line="240" w:lineRule="auto"/>
              <w:jc w:val="center"/>
              <w:rPr>
                <w:rFonts w:eastAsia="Palatino Linotype" w:cs="Palatino Linotype"/>
              </w:rPr>
            </w:pPr>
            <w:r>
              <w:rPr>
                <w:rFonts w:eastAsia="Palatino Linotype" w:cs="Palatino Linotype"/>
              </w:rPr>
              <w:t>-0.347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F8CC12" w14:textId="77777777" w:rsidR="00125BF3" w:rsidRDefault="00C706AF">
            <w:pPr>
              <w:spacing w:line="240" w:lineRule="auto"/>
              <w:jc w:val="center"/>
              <w:rPr>
                <w:rFonts w:eastAsia="Palatino Linotype" w:cs="Palatino Linotype"/>
              </w:rPr>
            </w:pPr>
            <w:r>
              <w:rPr>
                <w:rFonts w:eastAsia="Palatino Linotype" w:cs="Palatino Linotype"/>
              </w:rPr>
              <w:t>-0.014</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1B97847" w14:textId="77777777" w:rsidR="00125BF3" w:rsidRDefault="00C706AF">
            <w:pPr>
              <w:spacing w:line="240" w:lineRule="auto"/>
              <w:jc w:val="center"/>
              <w:rPr>
                <w:rFonts w:eastAsia="Palatino Linotype" w:cs="Palatino Linotype"/>
              </w:rPr>
            </w:pPr>
            <w:r>
              <w:rPr>
                <w:rFonts w:eastAsia="Palatino Linotype" w:cs="Palatino Linotype"/>
              </w:rPr>
              <w:t>0.022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47F5F1" w14:textId="77777777" w:rsidR="00125BF3" w:rsidRDefault="00C706AF">
            <w:pPr>
              <w:spacing w:line="240" w:lineRule="auto"/>
              <w:jc w:val="center"/>
              <w:rPr>
                <w:rFonts w:eastAsia="Palatino Linotype" w:cs="Palatino Linotype"/>
              </w:rPr>
            </w:pPr>
            <w:r>
              <w:rPr>
                <w:rFonts w:eastAsia="Palatino Linotype" w:cs="Palatino Linotype"/>
              </w:rPr>
              <w:t>-0.06</w:t>
            </w:r>
          </w:p>
        </w:tc>
      </w:tr>
      <w:tr w:rsidR="00125BF3" w14:paraId="6B59735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EB2B52" w14:textId="77777777" w:rsidR="00125BF3" w:rsidRDefault="00C706AF">
            <w:pPr>
              <w:spacing w:line="240" w:lineRule="auto"/>
              <w:jc w:val="center"/>
              <w:rPr>
                <w:rFonts w:eastAsia="Palatino Linotype" w:cs="Palatino Linotype"/>
              </w:rPr>
            </w:pPr>
            <w:r>
              <w:rPr>
                <w:rFonts w:eastAsia="Palatino Linotype" w:cs="Palatino Linotype"/>
              </w:rPr>
              <w:lastRenderedPageBreak/>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0E9B200" w14:textId="77777777" w:rsidR="00125BF3" w:rsidRDefault="00C706AF">
            <w:pPr>
              <w:spacing w:line="240" w:lineRule="auto"/>
              <w:jc w:val="center"/>
              <w:rPr>
                <w:rFonts w:eastAsia="Palatino Linotype" w:cs="Palatino Linotype"/>
              </w:rPr>
            </w:pPr>
            <w:r>
              <w:rPr>
                <w:rFonts w:eastAsia="Palatino Linotype" w:cs="Palatino Linotype"/>
              </w:rPr>
              <w:t>-0.353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5E48DF" w14:textId="77777777" w:rsidR="00125BF3" w:rsidRDefault="00C706AF">
            <w:pPr>
              <w:spacing w:line="240" w:lineRule="auto"/>
              <w:jc w:val="center"/>
              <w:rPr>
                <w:rFonts w:eastAsia="Palatino Linotype" w:cs="Palatino Linotype"/>
              </w:rPr>
            </w:pPr>
            <w:r>
              <w:rPr>
                <w:rFonts w:eastAsia="Palatino Linotype" w:cs="Palatino Linotype"/>
              </w:rPr>
              <w:t>0</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C1E668E" w14:textId="77777777" w:rsidR="00125BF3" w:rsidRDefault="00C706AF">
            <w:pPr>
              <w:spacing w:line="240" w:lineRule="auto"/>
              <w:jc w:val="center"/>
              <w:rPr>
                <w:rFonts w:eastAsia="Palatino Linotype" w:cs="Palatino Linotype"/>
              </w:rPr>
            </w:pPr>
            <w:r>
              <w:rPr>
                <w:rFonts w:eastAsia="Palatino Linotype" w:cs="Palatino Linotype"/>
              </w:rPr>
              <w:t>0.0027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514F3C" w14:textId="77777777" w:rsidR="00125BF3" w:rsidRDefault="00C706AF">
            <w:pPr>
              <w:spacing w:line="240" w:lineRule="auto"/>
              <w:jc w:val="center"/>
              <w:rPr>
                <w:rFonts w:eastAsia="Palatino Linotype" w:cs="Palatino Linotype"/>
              </w:rPr>
            </w:pPr>
            <w:r>
              <w:rPr>
                <w:rFonts w:eastAsia="Palatino Linotype" w:cs="Palatino Linotype"/>
              </w:rPr>
              <w:t>-0.048</w:t>
            </w:r>
          </w:p>
        </w:tc>
      </w:tr>
      <w:tr w:rsidR="00125BF3" w14:paraId="5350697F"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1AA691B"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18F19EE" w14:textId="77777777" w:rsidR="00125BF3" w:rsidRDefault="00C706AF">
            <w:pPr>
              <w:spacing w:line="240" w:lineRule="auto"/>
              <w:jc w:val="center"/>
              <w:rPr>
                <w:rFonts w:eastAsia="Palatino Linotype" w:cs="Palatino Linotype"/>
              </w:rPr>
            </w:pPr>
            <w:r>
              <w:rPr>
                <w:rFonts w:eastAsia="Palatino Linotype" w:cs="Palatino Linotype"/>
              </w:rPr>
              <w:t>-0.351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E2B998" w14:textId="77777777" w:rsidR="00125BF3" w:rsidRDefault="00C706AF">
            <w:pPr>
              <w:spacing w:line="240" w:lineRule="auto"/>
              <w:jc w:val="center"/>
              <w:rPr>
                <w:rFonts w:eastAsia="Palatino Linotype" w:cs="Palatino Linotype"/>
              </w:rPr>
            </w:pPr>
            <w:r>
              <w:rPr>
                <w:rFonts w:eastAsia="Palatino Linotype" w:cs="Palatino Linotype"/>
              </w:rPr>
              <w:t>0.058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9F6D8E8" w14:textId="77777777" w:rsidR="00125BF3" w:rsidRDefault="00C706AF">
            <w:pPr>
              <w:spacing w:line="240" w:lineRule="auto"/>
              <w:jc w:val="center"/>
              <w:rPr>
                <w:rFonts w:eastAsia="Palatino Linotype" w:cs="Palatino Linotype"/>
              </w:rPr>
            </w:pPr>
            <w:r>
              <w:rPr>
                <w:rFonts w:eastAsia="Palatino Linotype" w:cs="Palatino Linotype"/>
              </w:rPr>
              <w:t>-0.009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EC0A35" w14:textId="77777777" w:rsidR="00125BF3" w:rsidRDefault="00C706AF">
            <w:pPr>
              <w:spacing w:line="240" w:lineRule="auto"/>
              <w:jc w:val="center"/>
              <w:rPr>
                <w:rFonts w:eastAsia="Palatino Linotype" w:cs="Palatino Linotype"/>
              </w:rPr>
            </w:pPr>
            <w:r>
              <w:rPr>
                <w:rFonts w:eastAsia="Palatino Linotype" w:cs="Palatino Linotype"/>
              </w:rPr>
              <w:t>-0.077</w:t>
            </w:r>
          </w:p>
        </w:tc>
      </w:tr>
      <w:tr w:rsidR="00125BF3" w14:paraId="60E5282C"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EEC0999"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03911F7" w14:textId="77777777" w:rsidR="00125BF3" w:rsidRDefault="00C706AF">
            <w:pPr>
              <w:spacing w:line="240" w:lineRule="auto"/>
              <w:jc w:val="center"/>
              <w:rPr>
                <w:rFonts w:eastAsia="Palatino Linotype" w:cs="Palatino Linotype"/>
              </w:rPr>
            </w:pPr>
            <w:r>
              <w:rPr>
                <w:rFonts w:eastAsia="Palatino Linotype" w:cs="Palatino Linotype"/>
              </w:rPr>
              <w:t>0.039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731356" w14:textId="77777777" w:rsidR="00125BF3" w:rsidRDefault="00C706AF">
            <w:pPr>
              <w:spacing w:line="240" w:lineRule="auto"/>
              <w:jc w:val="center"/>
              <w:rPr>
                <w:rFonts w:eastAsia="Palatino Linotype" w:cs="Palatino Linotype"/>
              </w:rPr>
            </w:pPr>
            <w:r>
              <w:rPr>
                <w:rFonts w:eastAsia="Palatino Linotype" w:cs="Palatino Linotype"/>
              </w:rPr>
              <w:t>-0.046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1B9A595" w14:textId="77777777" w:rsidR="00125BF3" w:rsidRDefault="00C706AF">
            <w:pPr>
              <w:spacing w:line="240" w:lineRule="auto"/>
              <w:jc w:val="center"/>
              <w:rPr>
                <w:rFonts w:eastAsia="Palatino Linotype" w:cs="Palatino Linotype"/>
              </w:rPr>
            </w:pPr>
            <w:r>
              <w:rPr>
                <w:rFonts w:eastAsia="Palatino Linotype" w:cs="Palatino Linotype"/>
              </w:rPr>
              <w:t>0.03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A1208B7" w14:textId="77777777" w:rsidR="00125BF3" w:rsidRDefault="00C706AF">
            <w:pPr>
              <w:spacing w:line="240" w:lineRule="auto"/>
              <w:jc w:val="center"/>
              <w:rPr>
                <w:rFonts w:eastAsia="Palatino Linotype" w:cs="Palatino Linotype"/>
              </w:rPr>
            </w:pPr>
            <w:r>
              <w:rPr>
                <w:rFonts w:eastAsia="Palatino Linotype" w:cs="Palatino Linotype"/>
              </w:rPr>
              <w:t>-0.008</w:t>
            </w:r>
          </w:p>
        </w:tc>
      </w:tr>
      <w:tr w:rsidR="00125BF3" w14:paraId="3058758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431C11"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3988A38" w14:textId="77777777" w:rsidR="00125BF3" w:rsidRDefault="00C706AF">
            <w:pPr>
              <w:spacing w:line="240" w:lineRule="auto"/>
              <w:jc w:val="center"/>
              <w:rPr>
                <w:rFonts w:eastAsia="Palatino Linotype" w:cs="Palatino Linotype"/>
              </w:rPr>
            </w:pPr>
            <w:r>
              <w:rPr>
                <w:rFonts w:eastAsia="Palatino Linotype" w:cs="Palatino Linotype"/>
              </w:rPr>
              <w:t>-0.353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DFB8293" w14:textId="77777777" w:rsidR="00125BF3" w:rsidRDefault="00C706AF">
            <w:pPr>
              <w:spacing w:line="240" w:lineRule="auto"/>
              <w:jc w:val="center"/>
              <w:rPr>
                <w:rFonts w:eastAsia="Palatino Linotype" w:cs="Palatino Linotype"/>
              </w:rPr>
            </w:pPr>
            <w:r>
              <w:rPr>
                <w:rFonts w:eastAsia="Palatino Linotype" w:cs="Palatino Linotype"/>
              </w:rPr>
              <w:t>0.0005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4CD2188" w14:textId="77777777" w:rsidR="00125BF3" w:rsidRDefault="00C706AF">
            <w:pPr>
              <w:spacing w:line="240" w:lineRule="auto"/>
              <w:jc w:val="center"/>
              <w:rPr>
                <w:rFonts w:eastAsia="Palatino Linotype" w:cs="Palatino Linotype"/>
              </w:rPr>
            </w:pPr>
            <w:r>
              <w:rPr>
                <w:rFonts w:eastAsia="Palatino Linotype" w:cs="Palatino Linotype"/>
              </w:rPr>
              <w:t>0.002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C8C6054" w14:textId="77777777" w:rsidR="00125BF3" w:rsidRDefault="00C706AF">
            <w:pPr>
              <w:spacing w:line="240" w:lineRule="auto"/>
              <w:jc w:val="center"/>
              <w:rPr>
                <w:rFonts w:eastAsia="Palatino Linotype" w:cs="Palatino Linotype"/>
              </w:rPr>
            </w:pPr>
            <w:r>
              <w:rPr>
                <w:rFonts w:eastAsia="Palatino Linotype" w:cs="Palatino Linotype"/>
              </w:rPr>
              <w:t>-0.004</w:t>
            </w:r>
          </w:p>
        </w:tc>
      </w:tr>
      <w:tr w:rsidR="00125BF3" w14:paraId="299E60A7"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CA144A9"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1D3DCF6" w14:textId="77777777" w:rsidR="00125BF3" w:rsidRDefault="00C706AF">
            <w:pPr>
              <w:spacing w:line="240" w:lineRule="auto"/>
              <w:jc w:val="center"/>
              <w:rPr>
                <w:rFonts w:eastAsia="Palatino Linotype" w:cs="Palatino Linotype"/>
              </w:rPr>
            </w:pPr>
            <w:r>
              <w:rPr>
                <w:rFonts w:eastAsia="Palatino Linotype" w:cs="Palatino Linotype"/>
              </w:rPr>
              <w:t>142345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D0B3D8" w14:textId="77777777" w:rsidR="00125BF3" w:rsidRDefault="00C706AF">
            <w:pPr>
              <w:spacing w:line="240" w:lineRule="auto"/>
              <w:jc w:val="center"/>
              <w:rPr>
                <w:rFonts w:eastAsia="Palatino Linotype" w:cs="Palatino Linotype"/>
              </w:rPr>
            </w:pPr>
            <w:r>
              <w:rPr>
                <w:rFonts w:eastAsia="Palatino Linotype" w:cs="Palatino Linotype"/>
              </w:rPr>
              <w:t>355.22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C901D37" w14:textId="77777777" w:rsidR="00125BF3" w:rsidRDefault="00C706AF">
            <w:pPr>
              <w:spacing w:line="240" w:lineRule="auto"/>
              <w:jc w:val="center"/>
              <w:rPr>
                <w:rFonts w:eastAsia="Palatino Linotype" w:cs="Palatino Linotype"/>
              </w:rPr>
            </w:pPr>
            <w:r>
              <w:rPr>
                <w:rFonts w:eastAsia="Palatino Linotype" w:cs="Palatino Linotype"/>
              </w:rPr>
              <w:t>9461.8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BDA636" w14:textId="77777777" w:rsidR="00125BF3" w:rsidRDefault="00C706AF">
            <w:pPr>
              <w:spacing w:line="240" w:lineRule="auto"/>
              <w:jc w:val="center"/>
              <w:rPr>
                <w:rFonts w:eastAsia="Palatino Linotype" w:cs="Palatino Linotype"/>
              </w:rPr>
            </w:pPr>
            <w:r>
              <w:rPr>
                <w:rFonts w:eastAsia="Palatino Linotype" w:cs="Palatino Linotype"/>
              </w:rPr>
              <w:t>15076</w:t>
            </w:r>
          </w:p>
        </w:tc>
      </w:tr>
      <w:tr w:rsidR="00125BF3" w14:paraId="115454E9"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BEEA409"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D17BE0B" w14:textId="77777777" w:rsidR="00125BF3" w:rsidRDefault="00C706AF">
            <w:pPr>
              <w:spacing w:line="240" w:lineRule="auto"/>
              <w:jc w:val="center"/>
              <w:rPr>
                <w:rFonts w:eastAsia="Palatino Linotype" w:cs="Palatino Linotype"/>
              </w:rPr>
            </w:pPr>
            <w:r>
              <w:rPr>
                <w:rFonts w:eastAsia="Palatino Linotype" w:cs="Palatino Linotype"/>
              </w:rPr>
              <w:t>80608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E27E7F" w14:textId="77777777" w:rsidR="00125BF3" w:rsidRDefault="00C706AF">
            <w:pPr>
              <w:spacing w:line="240" w:lineRule="auto"/>
              <w:jc w:val="center"/>
              <w:rPr>
                <w:rFonts w:eastAsia="Palatino Linotype" w:cs="Palatino Linotype"/>
              </w:rPr>
            </w:pPr>
            <w:r>
              <w:rPr>
                <w:rFonts w:eastAsia="Palatino Linotype" w:cs="Palatino Linotype"/>
              </w:rPr>
              <w:t>0.11</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61B8116" w14:textId="77777777" w:rsidR="00125BF3" w:rsidRDefault="00C706AF">
            <w:pPr>
              <w:spacing w:line="240" w:lineRule="auto"/>
              <w:jc w:val="center"/>
              <w:rPr>
                <w:rFonts w:eastAsia="Palatino Linotype" w:cs="Palatino Linotype"/>
              </w:rPr>
            </w:pPr>
            <w:r>
              <w:rPr>
                <w:rFonts w:eastAsia="Palatino Linotype" w:cs="Palatino Linotype"/>
              </w:rPr>
              <w:t>-0.019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34169D" w14:textId="77777777" w:rsidR="00125BF3" w:rsidRDefault="00C706AF">
            <w:pPr>
              <w:spacing w:line="240" w:lineRule="auto"/>
              <w:jc w:val="center"/>
              <w:rPr>
                <w:rFonts w:eastAsia="Palatino Linotype" w:cs="Palatino Linotype"/>
              </w:rPr>
            </w:pPr>
            <w:r>
              <w:rPr>
                <w:rFonts w:eastAsia="Palatino Linotype" w:cs="Palatino Linotype"/>
              </w:rPr>
              <w:t>0.497</w:t>
            </w:r>
          </w:p>
        </w:tc>
      </w:tr>
      <w:tr w:rsidR="00125BF3" w14:paraId="42BE7794"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B4A3A3F"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9A9674B" w14:textId="77777777" w:rsidR="00125BF3" w:rsidRDefault="00C706AF">
            <w:pPr>
              <w:spacing w:line="240" w:lineRule="auto"/>
              <w:jc w:val="center"/>
              <w:rPr>
                <w:rFonts w:eastAsia="Palatino Linotype" w:cs="Palatino Linotype"/>
              </w:rPr>
            </w:pPr>
            <w:r>
              <w:rPr>
                <w:rFonts w:eastAsia="Palatino Linotype" w:cs="Palatino Linotype"/>
              </w:rPr>
              <w:t>-0.2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2EC6B03" w14:textId="77777777" w:rsidR="00125BF3" w:rsidRDefault="00C706AF">
            <w:pPr>
              <w:spacing w:line="240" w:lineRule="auto"/>
              <w:jc w:val="center"/>
              <w:rPr>
                <w:rFonts w:eastAsia="Palatino Linotype" w:cs="Palatino Linotype"/>
              </w:rPr>
            </w:pPr>
            <w:r>
              <w:rPr>
                <w:rFonts w:eastAsia="Palatino Linotype" w:cs="Palatino Linotype"/>
              </w:rPr>
              <w:t>0.05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2D1FF80" w14:textId="77777777" w:rsidR="00125BF3" w:rsidRDefault="00C706AF">
            <w:pPr>
              <w:spacing w:line="240" w:lineRule="auto"/>
              <w:jc w:val="center"/>
              <w:rPr>
                <w:rFonts w:eastAsia="Palatino Linotype" w:cs="Palatino Linotype"/>
              </w:rPr>
            </w:pPr>
            <w:r>
              <w:rPr>
                <w:rFonts w:eastAsia="Palatino Linotype" w:cs="Palatino Linotype"/>
              </w:rPr>
              <w:t>0.113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D4387D3" w14:textId="77777777" w:rsidR="00125BF3" w:rsidRDefault="00C706AF">
            <w:pPr>
              <w:spacing w:line="240" w:lineRule="auto"/>
              <w:jc w:val="center"/>
              <w:rPr>
                <w:rFonts w:eastAsia="Palatino Linotype" w:cs="Palatino Linotype"/>
              </w:rPr>
            </w:pPr>
            <w:r>
              <w:rPr>
                <w:rFonts w:eastAsia="Palatino Linotype" w:cs="Palatino Linotype"/>
              </w:rPr>
              <w:t>-0.022</w:t>
            </w:r>
          </w:p>
        </w:tc>
      </w:tr>
    </w:tbl>
    <w:p w14:paraId="1FFE3F03"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3.</w:t>
      </w:r>
      <w:r>
        <w:rPr>
          <w:rFonts w:eastAsia="Palatino Linotype" w:cs="Palatino Linotype"/>
          <w:sz w:val="18"/>
          <w:szCs w:val="18"/>
        </w:rPr>
        <w:t xml:space="preserve"> Comparison of different Alignments on the results of the </w:t>
      </w:r>
      <w:proofErr w:type="spellStart"/>
      <w:r>
        <w:rPr>
          <w:rFonts w:eastAsia="Palatino Linotype" w:cs="Palatino Linotype"/>
          <w:sz w:val="18"/>
          <w:szCs w:val="18"/>
        </w:rPr>
        <w:t>AutoEncoder</w:t>
      </w:r>
      <w:proofErr w:type="spellEnd"/>
      <w:r>
        <w:rPr>
          <w:rFonts w:eastAsia="Palatino Linotype" w:cs="Palatino Linotype"/>
          <w:sz w:val="18"/>
          <w:szCs w:val="18"/>
        </w:rPr>
        <w:t xml:space="preserve"> for code size of 2 for 100 epochs</w:t>
      </w:r>
    </w:p>
    <w:tbl>
      <w:tblPr>
        <w:tblStyle w:val="Style105"/>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6FB4C23E"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7C40C2F" w14:textId="77777777" w:rsidR="00125BF3" w:rsidRDefault="00125BF3">
            <w:pPr>
              <w:spacing w:line="240" w:lineRule="auto"/>
              <w:rPr>
                <w:rFonts w:eastAsia="Palatino Linotype" w:cs="Palatino Linotype"/>
                <w:b/>
              </w:rPr>
            </w:pP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37146CD2" w14:textId="77777777" w:rsidR="00125BF3" w:rsidRDefault="00C706AF">
            <w:pPr>
              <w:spacing w:line="240" w:lineRule="auto"/>
              <w:jc w:val="center"/>
              <w:rPr>
                <w:rFonts w:eastAsia="Palatino Linotype" w:cs="Palatino Linotype"/>
                <w:b/>
              </w:rPr>
            </w:pPr>
            <w:r>
              <w:rPr>
                <w:rFonts w:eastAsia="Palatino Linotype" w:cs="Palatino Linotype"/>
                <w:b/>
              </w:rPr>
              <w:t>AE</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59F96F9"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766F8A66" w14:textId="77777777" w:rsidR="00125BF3" w:rsidRDefault="00C706AF">
            <w:pPr>
              <w:spacing w:line="240" w:lineRule="auto"/>
              <w:jc w:val="center"/>
              <w:rPr>
                <w:rFonts w:eastAsia="Palatino Linotype" w:cs="Palatino Linotype"/>
                <w:b/>
              </w:rPr>
            </w:pPr>
            <w:r>
              <w:rPr>
                <w:rFonts w:eastAsia="Palatino Linotype" w:cs="Palatino Linotype"/>
                <w:b/>
              </w:rPr>
              <w:t>AE</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01D50E2" w14:textId="77777777" w:rsidR="00125BF3" w:rsidRDefault="00C706AF">
            <w:pPr>
              <w:spacing w:line="240" w:lineRule="auto"/>
              <w:jc w:val="center"/>
              <w:rPr>
                <w:rFonts w:eastAsia="Palatino Linotype" w:cs="Palatino Linotype"/>
                <w:b/>
              </w:rPr>
            </w:pPr>
            <w:r>
              <w:rPr>
                <w:rFonts w:eastAsia="Palatino Linotype" w:cs="Palatino Linotype"/>
                <w:b/>
              </w:rPr>
              <w:t>PCA</w:t>
            </w:r>
          </w:p>
        </w:tc>
      </w:tr>
      <w:tr w:rsidR="00125BF3" w14:paraId="02CA6532" w14:textId="77777777">
        <w:trPr>
          <w:trHeight w:val="519"/>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48CC40E"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3096" w:type="dxa"/>
            <w:gridSpan w:val="2"/>
            <w:tcBorders>
              <w:top w:val="single" w:sz="8" w:space="0" w:color="000000"/>
              <w:left w:val="nil"/>
              <w:bottom w:val="single" w:sz="8" w:space="0" w:color="000000"/>
              <w:right w:val="nil"/>
            </w:tcBorders>
            <w:tcMar>
              <w:top w:w="0" w:type="dxa"/>
              <w:left w:w="0" w:type="dxa"/>
              <w:bottom w:w="0" w:type="dxa"/>
              <w:right w:w="0" w:type="dxa"/>
            </w:tcMar>
          </w:tcPr>
          <w:p w14:paraId="274A068F" w14:textId="77777777" w:rsidR="00125BF3" w:rsidRDefault="00C706AF">
            <w:pPr>
              <w:spacing w:line="240" w:lineRule="auto"/>
              <w:jc w:val="center"/>
              <w:rPr>
                <w:rFonts w:eastAsia="Palatino Linotype" w:cs="Palatino Linotype"/>
              </w:rPr>
            </w:pPr>
            <w:r>
              <w:rPr>
                <w:rFonts w:eastAsia="Palatino Linotype" w:cs="Palatino Linotype"/>
              </w:rPr>
              <w:t>To Average</w:t>
            </w:r>
          </w:p>
        </w:tc>
        <w:tc>
          <w:tcPr>
            <w:tcW w:w="3096" w:type="dxa"/>
            <w:gridSpan w:val="2"/>
            <w:tcBorders>
              <w:top w:val="single" w:sz="8" w:space="0" w:color="000000"/>
              <w:left w:val="nil"/>
              <w:bottom w:val="single" w:sz="8" w:space="0" w:color="000000"/>
              <w:right w:val="nil"/>
            </w:tcBorders>
            <w:tcMar>
              <w:top w:w="0" w:type="dxa"/>
              <w:left w:w="0" w:type="dxa"/>
              <w:bottom w:w="0" w:type="dxa"/>
              <w:right w:w="0" w:type="dxa"/>
            </w:tcMar>
          </w:tcPr>
          <w:p w14:paraId="5DEA5BA3" w14:textId="77777777" w:rsidR="00125BF3" w:rsidRDefault="00C706AF">
            <w:pPr>
              <w:spacing w:line="240" w:lineRule="auto"/>
              <w:jc w:val="center"/>
              <w:rPr>
                <w:rFonts w:eastAsia="Palatino Linotype" w:cs="Palatino Linotype"/>
              </w:rPr>
            </w:pPr>
            <w:r>
              <w:rPr>
                <w:rFonts w:eastAsia="Palatino Linotype" w:cs="Palatino Linotype"/>
              </w:rPr>
              <w:t>No</w:t>
            </w:r>
          </w:p>
        </w:tc>
      </w:tr>
      <w:tr w:rsidR="00125BF3" w14:paraId="47AA9D10"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998CEA3"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63C01C8" w14:textId="77777777" w:rsidR="00125BF3" w:rsidRDefault="00C706AF">
            <w:pPr>
              <w:spacing w:line="240" w:lineRule="auto"/>
              <w:jc w:val="center"/>
              <w:rPr>
                <w:rFonts w:eastAsia="Palatino Linotype" w:cs="Palatino Linotype"/>
              </w:rPr>
            </w:pPr>
            <w:r>
              <w:rPr>
                <w:rFonts w:eastAsia="Palatino Linotype" w:cs="Palatino Linotype"/>
              </w:rPr>
              <w:t>0.623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1D39D6" w14:textId="77777777" w:rsidR="00125BF3" w:rsidRDefault="00C706AF">
            <w:pPr>
              <w:spacing w:line="240" w:lineRule="auto"/>
              <w:jc w:val="center"/>
              <w:rPr>
                <w:rFonts w:eastAsia="Palatino Linotype" w:cs="Palatino Linotype"/>
              </w:rPr>
            </w:pPr>
            <w:r>
              <w:rPr>
                <w:rFonts w:eastAsia="Palatino Linotype" w:cs="Palatino Linotype"/>
              </w:rPr>
              <w:t>0.601</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7409AF7" w14:textId="77777777" w:rsidR="00125BF3" w:rsidRDefault="00C706AF">
            <w:pPr>
              <w:spacing w:line="240" w:lineRule="auto"/>
              <w:jc w:val="center"/>
              <w:rPr>
                <w:rFonts w:eastAsia="Palatino Linotype" w:cs="Palatino Linotype"/>
              </w:rPr>
            </w:pPr>
            <w:r>
              <w:rPr>
                <w:rFonts w:eastAsia="Palatino Linotype" w:cs="Palatino Linotype"/>
              </w:rPr>
              <w:t>0.579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485AF7F" w14:textId="77777777" w:rsidR="00125BF3" w:rsidRDefault="00C706AF">
            <w:pPr>
              <w:spacing w:line="240" w:lineRule="auto"/>
              <w:jc w:val="center"/>
              <w:rPr>
                <w:rFonts w:eastAsia="Palatino Linotype" w:cs="Palatino Linotype"/>
              </w:rPr>
            </w:pPr>
            <w:r>
              <w:rPr>
                <w:rFonts w:eastAsia="Palatino Linotype" w:cs="Palatino Linotype"/>
              </w:rPr>
              <w:t>0.554</w:t>
            </w:r>
          </w:p>
        </w:tc>
      </w:tr>
      <w:tr w:rsidR="00125BF3" w14:paraId="78284D82"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7584773"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0BA026A" w14:textId="77777777" w:rsidR="00125BF3" w:rsidRDefault="00C706AF">
            <w:pPr>
              <w:spacing w:line="240" w:lineRule="auto"/>
              <w:jc w:val="center"/>
              <w:rPr>
                <w:rFonts w:eastAsia="Palatino Linotype" w:cs="Palatino Linotype"/>
              </w:rPr>
            </w:pPr>
            <w:r>
              <w:rPr>
                <w:rFonts w:eastAsia="Palatino Linotype" w:cs="Palatino Linotype"/>
              </w:rPr>
              <w:t>0.729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AFB44E5" w14:textId="77777777" w:rsidR="00125BF3" w:rsidRDefault="00C706AF">
            <w:pPr>
              <w:spacing w:line="240" w:lineRule="auto"/>
              <w:jc w:val="center"/>
              <w:rPr>
                <w:rFonts w:eastAsia="Palatino Linotype" w:cs="Palatino Linotype"/>
              </w:rPr>
            </w:pPr>
            <w:r>
              <w:rPr>
                <w:rFonts w:eastAsia="Palatino Linotype" w:cs="Palatino Linotype"/>
              </w:rPr>
              <w:t>0.727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48EDB5C" w14:textId="77777777" w:rsidR="00125BF3" w:rsidRDefault="00C706AF">
            <w:pPr>
              <w:spacing w:line="240" w:lineRule="auto"/>
              <w:jc w:val="center"/>
              <w:rPr>
                <w:rFonts w:eastAsia="Palatino Linotype" w:cs="Palatino Linotype"/>
              </w:rPr>
            </w:pPr>
            <w:r>
              <w:rPr>
                <w:rFonts w:eastAsia="Palatino Linotype" w:cs="Palatino Linotype"/>
              </w:rPr>
              <w:t>0.769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822DEB" w14:textId="77777777" w:rsidR="00125BF3" w:rsidRDefault="00C706AF">
            <w:pPr>
              <w:spacing w:line="240" w:lineRule="auto"/>
              <w:jc w:val="center"/>
              <w:rPr>
                <w:rFonts w:eastAsia="Palatino Linotype" w:cs="Palatino Linotype"/>
              </w:rPr>
            </w:pPr>
            <w:r>
              <w:rPr>
                <w:rFonts w:eastAsia="Palatino Linotype" w:cs="Palatino Linotype"/>
              </w:rPr>
              <w:t>0.753</w:t>
            </w:r>
          </w:p>
        </w:tc>
      </w:tr>
      <w:tr w:rsidR="00125BF3" w14:paraId="56B4A3BB"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D327CD2"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4EB6339" w14:textId="77777777" w:rsidR="00125BF3" w:rsidRDefault="00C706AF">
            <w:pPr>
              <w:spacing w:line="240" w:lineRule="auto"/>
              <w:jc w:val="center"/>
              <w:rPr>
                <w:rFonts w:eastAsia="Palatino Linotype" w:cs="Palatino Linotype"/>
              </w:rPr>
            </w:pPr>
            <w:r>
              <w:rPr>
                <w:rFonts w:eastAsia="Palatino Linotype" w:cs="Palatino Linotype"/>
              </w:rPr>
              <w:t>0.719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4A60DD" w14:textId="77777777" w:rsidR="00125BF3" w:rsidRDefault="00C706AF">
            <w:pPr>
              <w:spacing w:line="240" w:lineRule="auto"/>
              <w:jc w:val="center"/>
              <w:rPr>
                <w:rFonts w:eastAsia="Palatino Linotype" w:cs="Palatino Linotype"/>
              </w:rPr>
            </w:pPr>
            <w:r>
              <w:rPr>
                <w:rFonts w:eastAsia="Palatino Linotype" w:cs="Palatino Linotype"/>
              </w:rPr>
              <w:t>0.728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172F259" w14:textId="77777777" w:rsidR="00125BF3" w:rsidRDefault="00C706AF">
            <w:pPr>
              <w:spacing w:line="240" w:lineRule="auto"/>
              <w:jc w:val="center"/>
              <w:rPr>
                <w:rFonts w:eastAsia="Palatino Linotype" w:cs="Palatino Linotype"/>
              </w:rPr>
            </w:pPr>
            <w:r>
              <w:rPr>
                <w:rFonts w:eastAsia="Palatino Linotype" w:cs="Palatino Linotype"/>
              </w:rPr>
              <w:t>0.811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1C82808" w14:textId="77777777" w:rsidR="00125BF3" w:rsidRDefault="00C706AF">
            <w:pPr>
              <w:spacing w:line="240" w:lineRule="auto"/>
              <w:jc w:val="center"/>
              <w:rPr>
                <w:rFonts w:eastAsia="Palatino Linotype" w:cs="Palatino Linotype"/>
              </w:rPr>
            </w:pPr>
            <w:r>
              <w:rPr>
                <w:rFonts w:eastAsia="Palatino Linotype" w:cs="Palatino Linotype"/>
              </w:rPr>
              <w:t>0.810</w:t>
            </w:r>
          </w:p>
        </w:tc>
      </w:tr>
      <w:tr w:rsidR="00125BF3" w14:paraId="030E2DFF"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AFA1B31"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7F213F9" w14:textId="77777777" w:rsidR="00125BF3" w:rsidRDefault="00C706AF">
            <w:pPr>
              <w:spacing w:line="240" w:lineRule="auto"/>
              <w:jc w:val="center"/>
              <w:rPr>
                <w:rFonts w:eastAsia="Palatino Linotype" w:cs="Palatino Linotype"/>
              </w:rPr>
            </w:pPr>
            <w:r>
              <w:rPr>
                <w:rFonts w:eastAsia="Palatino Linotype" w:cs="Palatino Linotype"/>
              </w:rPr>
              <w:t>0.782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CF503F6" w14:textId="77777777" w:rsidR="00125BF3" w:rsidRDefault="00C706AF">
            <w:pPr>
              <w:spacing w:line="240" w:lineRule="auto"/>
              <w:jc w:val="center"/>
              <w:rPr>
                <w:rFonts w:eastAsia="Palatino Linotype" w:cs="Palatino Linotype"/>
              </w:rPr>
            </w:pPr>
            <w:r>
              <w:rPr>
                <w:rFonts w:eastAsia="Palatino Linotype" w:cs="Palatino Linotype"/>
              </w:rPr>
              <w:t>0.757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EA5B94E" w14:textId="77777777" w:rsidR="00125BF3" w:rsidRDefault="00C706AF">
            <w:pPr>
              <w:spacing w:line="240" w:lineRule="auto"/>
              <w:jc w:val="center"/>
              <w:rPr>
                <w:rFonts w:eastAsia="Palatino Linotype" w:cs="Palatino Linotype"/>
              </w:rPr>
            </w:pPr>
            <w:r>
              <w:rPr>
                <w:rFonts w:eastAsia="Palatino Linotype" w:cs="Palatino Linotype"/>
              </w:rPr>
              <w:t>0.760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6C29D02" w14:textId="77777777" w:rsidR="00125BF3" w:rsidRDefault="00C706AF">
            <w:pPr>
              <w:spacing w:line="240" w:lineRule="auto"/>
              <w:jc w:val="center"/>
              <w:rPr>
                <w:rFonts w:eastAsia="Palatino Linotype" w:cs="Palatino Linotype"/>
              </w:rPr>
            </w:pPr>
            <w:r>
              <w:rPr>
                <w:rFonts w:eastAsia="Palatino Linotype" w:cs="Palatino Linotype"/>
              </w:rPr>
              <w:t>0.725</w:t>
            </w:r>
          </w:p>
        </w:tc>
      </w:tr>
      <w:tr w:rsidR="00125BF3" w14:paraId="798DBC31"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074210"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B7E4304" w14:textId="77777777" w:rsidR="00125BF3" w:rsidRDefault="00C706AF">
            <w:pPr>
              <w:spacing w:line="240" w:lineRule="auto"/>
              <w:jc w:val="center"/>
              <w:rPr>
                <w:rFonts w:eastAsia="Palatino Linotype" w:cs="Palatino Linotype"/>
              </w:rPr>
            </w:pPr>
            <w:r>
              <w:rPr>
                <w:rFonts w:eastAsia="Palatino Linotype" w:cs="Palatino Linotype"/>
              </w:rPr>
              <w:t>0.730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DDF42E" w14:textId="77777777" w:rsidR="00125BF3" w:rsidRDefault="00C706AF">
            <w:pPr>
              <w:spacing w:line="240" w:lineRule="auto"/>
              <w:jc w:val="center"/>
              <w:rPr>
                <w:rFonts w:eastAsia="Palatino Linotype" w:cs="Palatino Linotype"/>
              </w:rPr>
            </w:pPr>
            <w:r>
              <w:rPr>
                <w:rFonts w:eastAsia="Palatino Linotype" w:cs="Palatino Linotype"/>
              </w:rPr>
              <w:t>0.728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EED48C7" w14:textId="77777777" w:rsidR="00125BF3" w:rsidRDefault="00C706AF">
            <w:pPr>
              <w:spacing w:line="240" w:lineRule="auto"/>
              <w:jc w:val="center"/>
              <w:rPr>
                <w:rFonts w:eastAsia="Palatino Linotype" w:cs="Palatino Linotype"/>
              </w:rPr>
            </w:pPr>
            <w:r>
              <w:rPr>
                <w:rFonts w:eastAsia="Palatino Linotype" w:cs="Palatino Linotype"/>
              </w:rPr>
              <w:t>0.770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00DB963" w14:textId="77777777" w:rsidR="00125BF3" w:rsidRDefault="00C706AF">
            <w:pPr>
              <w:spacing w:line="240" w:lineRule="auto"/>
              <w:jc w:val="center"/>
              <w:rPr>
                <w:rFonts w:eastAsia="Palatino Linotype" w:cs="Palatino Linotype"/>
              </w:rPr>
            </w:pPr>
            <w:r>
              <w:rPr>
                <w:rFonts w:eastAsia="Palatino Linotype" w:cs="Palatino Linotype"/>
              </w:rPr>
              <w:t>0.753</w:t>
            </w:r>
          </w:p>
        </w:tc>
      </w:tr>
      <w:tr w:rsidR="00125BF3" w14:paraId="45ACECA6"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D798A9A"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AC717E0" w14:textId="77777777" w:rsidR="00125BF3" w:rsidRDefault="00C706AF">
            <w:pPr>
              <w:spacing w:line="240" w:lineRule="auto"/>
              <w:jc w:val="center"/>
              <w:rPr>
                <w:rFonts w:eastAsia="Palatino Linotype" w:cs="Palatino Linotype"/>
              </w:rPr>
            </w:pPr>
            <w:r>
              <w:rPr>
                <w:rFonts w:eastAsia="Palatino Linotype" w:cs="Palatino Linotype"/>
              </w:rPr>
              <w:t>20865.365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EBD5B9" w14:textId="77777777" w:rsidR="00125BF3" w:rsidRDefault="00C706AF">
            <w:pPr>
              <w:spacing w:line="240" w:lineRule="auto"/>
              <w:jc w:val="center"/>
              <w:rPr>
                <w:rFonts w:eastAsia="Palatino Linotype" w:cs="Palatino Linotype"/>
              </w:rPr>
            </w:pPr>
            <w:r>
              <w:rPr>
                <w:rFonts w:eastAsia="Palatino Linotype" w:cs="Palatino Linotype"/>
              </w:rPr>
              <w:t>11403.564</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C7302E2" w14:textId="77777777" w:rsidR="00125BF3" w:rsidRDefault="00C706AF">
            <w:pPr>
              <w:spacing w:line="240" w:lineRule="auto"/>
              <w:jc w:val="center"/>
              <w:rPr>
                <w:rFonts w:eastAsia="Palatino Linotype" w:cs="Palatino Linotype"/>
              </w:rPr>
            </w:pPr>
            <w:r>
              <w:rPr>
                <w:rFonts w:eastAsia="Palatino Linotype" w:cs="Palatino Linotype"/>
              </w:rPr>
              <w:t>19439.729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42686D" w14:textId="77777777" w:rsidR="00125BF3" w:rsidRDefault="00C706AF">
            <w:pPr>
              <w:spacing w:line="240" w:lineRule="auto"/>
              <w:jc w:val="center"/>
              <w:rPr>
                <w:rFonts w:eastAsia="Palatino Linotype" w:cs="Palatino Linotype"/>
              </w:rPr>
            </w:pPr>
            <w:r>
              <w:rPr>
                <w:rFonts w:eastAsia="Palatino Linotype" w:cs="Palatino Linotype"/>
              </w:rPr>
              <w:t>12017.598</w:t>
            </w:r>
          </w:p>
        </w:tc>
      </w:tr>
      <w:tr w:rsidR="00125BF3" w14:paraId="17B8943E"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FF67FC"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244F38F" w14:textId="77777777" w:rsidR="00125BF3" w:rsidRDefault="00C706AF">
            <w:pPr>
              <w:spacing w:line="240" w:lineRule="auto"/>
              <w:jc w:val="center"/>
              <w:rPr>
                <w:rFonts w:eastAsia="Palatino Linotype" w:cs="Palatino Linotype"/>
              </w:rPr>
            </w:pPr>
            <w:r>
              <w:rPr>
                <w:rFonts w:eastAsia="Palatino Linotype" w:cs="Palatino Linotype"/>
              </w:rPr>
              <w:t>10315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A407397" w14:textId="77777777" w:rsidR="00125BF3" w:rsidRDefault="00C706AF">
            <w:pPr>
              <w:spacing w:line="240" w:lineRule="auto"/>
              <w:jc w:val="center"/>
              <w:rPr>
                <w:rFonts w:eastAsia="Palatino Linotype" w:cs="Palatino Linotype"/>
              </w:rPr>
            </w:pPr>
            <w:r>
              <w:rPr>
                <w:rFonts w:eastAsia="Palatino Linotype" w:cs="Palatino Linotype"/>
              </w:rPr>
              <w:t>1.334</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59F3C02" w14:textId="77777777" w:rsidR="00125BF3" w:rsidRDefault="00C706AF">
            <w:pPr>
              <w:spacing w:line="240" w:lineRule="auto"/>
              <w:jc w:val="center"/>
              <w:rPr>
                <w:rFonts w:eastAsia="Palatino Linotype" w:cs="Palatino Linotype"/>
              </w:rPr>
            </w:pPr>
            <w:r>
              <w:rPr>
                <w:rFonts w:eastAsia="Palatino Linotype" w:cs="Palatino Linotype"/>
              </w:rPr>
              <w:t>0.831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CDBC2B" w14:textId="77777777" w:rsidR="00125BF3" w:rsidRDefault="00C706AF">
            <w:pPr>
              <w:spacing w:line="240" w:lineRule="auto"/>
              <w:jc w:val="center"/>
              <w:rPr>
                <w:rFonts w:eastAsia="Palatino Linotype" w:cs="Palatino Linotype"/>
              </w:rPr>
            </w:pPr>
            <w:r>
              <w:rPr>
                <w:rFonts w:eastAsia="Palatino Linotype" w:cs="Palatino Linotype"/>
              </w:rPr>
              <w:t>1.003</w:t>
            </w:r>
          </w:p>
        </w:tc>
      </w:tr>
      <w:tr w:rsidR="00125BF3" w14:paraId="03BB6C22"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F1BC11A"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6CBCD3A" w14:textId="77777777" w:rsidR="00125BF3" w:rsidRDefault="00C706AF">
            <w:pPr>
              <w:spacing w:line="240" w:lineRule="auto"/>
              <w:jc w:val="center"/>
              <w:rPr>
                <w:rFonts w:eastAsia="Palatino Linotype" w:cs="Palatino Linotype"/>
              </w:rPr>
            </w:pPr>
            <w:r>
              <w:rPr>
                <w:rFonts w:eastAsia="Palatino Linotype" w:cs="Palatino Linotype"/>
              </w:rPr>
              <w:t>0.421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38CE82F" w14:textId="77777777" w:rsidR="00125BF3" w:rsidRDefault="00C706AF">
            <w:pPr>
              <w:spacing w:line="240" w:lineRule="auto"/>
              <w:jc w:val="center"/>
              <w:rPr>
                <w:rFonts w:eastAsia="Palatino Linotype" w:cs="Palatino Linotype"/>
              </w:rPr>
            </w:pPr>
            <w:r>
              <w:rPr>
                <w:rFonts w:eastAsia="Palatino Linotype" w:cs="Palatino Linotype"/>
              </w:rPr>
              <w:t>0.308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FB4432A" w14:textId="77777777" w:rsidR="00125BF3" w:rsidRDefault="00C706AF">
            <w:pPr>
              <w:spacing w:line="240" w:lineRule="auto"/>
              <w:jc w:val="center"/>
              <w:rPr>
                <w:rFonts w:eastAsia="Palatino Linotype" w:cs="Palatino Linotype"/>
              </w:rPr>
            </w:pPr>
            <w:r>
              <w:rPr>
                <w:rFonts w:eastAsia="Palatino Linotype" w:cs="Palatino Linotype"/>
              </w:rPr>
              <w:t>0.431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819846" w14:textId="77777777" w:rsidR="00125BF3" w:rsidRDefault="00C706AF">
            <w:pPr>
              <w:spacing w:line="240" w:lineRule="auto"/>
              <w:jc w:val="center"/>
              <w:rPr>
                <w:rFonts w:eastAsia="Palatino Linotype" w:cs="Palatino Linotype"/>
              </w:rPr>
            </w:pPr>
            <w:r>
              <w:rPr>
                <w:rFonts w:eastAsia="Palatino Linotype" w:cs="Palatino Linotype"/>
              </w:rPr>
              <w:t>0.340</w:t>
            </w:r>
          </w:p>
        </w:tc>
      </w:tr>
    </w:tbl>
    <w:p w14:paraId="482FF864" w14:textId="77777777" w:rsidR="00125BF3" w:rsidRDefault="00125BF3">
      <w:pPr>
        <w:spacing w:line="228" w:lineRule="auto"/>
        <w:ind w:left="2608"/>
        <w:jc w:val="left"/>
        <w:rPr>
          <w:rFonts w:eastAsia="Palatino Linotype" w:cs="Palatino Linotype"/>
          <w:sz w:val="18"/>
          <w:szCs w:val="18"/>
        </w:rPr>
      </w:pPr>
    </w:p>
    <w:p w14:paraId="7358FC53" w14:textId="77777777" w:rsidR="00125BF3" w:rsidRDefault="00125BF3">
      <w:pPr>
        <w:spacing w:line="228" w:lineRule="auto"/>
        <w:ind w:left="2608" w:firstLine="425"/>
        <w:rPr>
          <w:rFonts w:eastAsia="Palatino Linotype" w:cs="Palatino Linotype"/>
        </w:rPr>
      </w:pPr>
    </w:p>
    <w:p w14:paraId="37D500DA"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3.4.2. Autoencoder with a code size of 2 (AE-2)</w:t>
      </w:r>
    </w:p>
    <w:p w14:paraId="018E790D"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Training the model on a simulation had a limited ability to reproduce spikes, only being able to reproduce abrupt peaks. Nevertheless, it was able to offer good results (in comparison with PCA) for the simulations it was trained on for simulations that have a high number of clusters 5-10+. It offered lower results for simulations with a low number of clusters (2-6). The values can be viewed in </w:t>
      </w:r>
      <w:proofErr w:type="gramStart"/>
      <w:r>
        <w:rPr>
          <w:rFonts w:eastAsia="Palatino Linotype" w:cs="Palatino Linotype"/>
        </w:rPr>
        <w:t>Table  4</w:t>
      </w:r>
      <w:proofErr w:type="gramEnd"/>
      <w:r>
        <w:rPr>
          <w:rFonts w:eastAsia="Palatino Linotype" w:cs="Palatino Linotype"/>
        </w:rPr>
        <w:t>.</w:t>
      </w:r>
    </w:p>
    <w:p w14:paraId="51C690A2" w14:textId="77777777" w:rsidR="00125BF3" w:rsidRDefault="00C706AF">
      <w:pPr>
        <w:spacing w:line="228" w:lineRule="auto"/>
        <w:ind w:left="2608" w:firstLine="425"/>
        <w:rPr>
          <w:rFonts w:eastAsia="Palatino Linotype" w:cs="Palatino Linotype"/>
        </w:rPr>
      </w:pPr>
      <w:r>
        <w:rPr>
          <w:rFonts w:eastAsia="Palatino Linotype" w:cs="Palatino Linotype"/>
        </w:rPr>
        <w:t>Even though the simulations were created in a similar manner with a lot of characteristics in common. A model trained on a simulation was rarely able to correctly separate clusters of a different simulation.</w:t>
      </w:r>
    </w:p>
    <w:p w14:paraId="49A7776F"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Taking into consideration the fact that the autoencoder was not able to reproduce spikes, we concluded that a code of 2 was a bottleneck for the architecture. Therefore, we have chosen to increase the code size and use PCA to reduce the resulting code further down to 2 dimensions.</w:t>
      </w:r>
    </w:p>
    <w:p w14:paraId="389DC7CC"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4.</w:t>
      </w:r>
      <w:r>
        <w:rPr>
          <w:rFonts w:eastAsia="Palatino Linotype" w:cs="Palatino Linotype"/>
          <w:sz w:val="18"/>
          <w:szCs w:val="18"/>
        </w:rPr>
        <w:t xml:space="preserve"> Comparison of different cluster sizes on the results of AE-2 and PCA (The values are the difference between the score of AE-2 and PCA)</w:t>
      </w:r>
    </w:p>
    <w:tbl>
      <w:tblPr>
        <w:tblStyle w:val="Style106"/>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34DF8D95"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1806BB39" w14:textId="77777777" w:rsidR="00125BF3" w:rsidRDefault="00C706AF">
            <w:pPr>
              <w:spacing w:line="240" w:lineRule="auto"/>
              <w:rPr>
                <w:rFonts w:eastAsia="Palatino Linotype" w:cs="Palatino Linotype"/>
                <w:b/>
              </w:rPr>
            </w:pPr>
            <w:r>
              <w:rPr>
                <w:rFonts w:eastAsia="Palatino Linotype" w:cs="Palatino Linotype"/>
                <w:b/>
              </w:rPr>
              <w:t>Cluster Size</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55493294" w14:textId="77777777" w:rsidR="00125BF3" w:rsidRDefault="00C706AF">
            <w:pPr>
              <w:spacing w:line="240" w:lineRule="auto"/>
              <w:jc w:val="center"/>
              <w:rPr>
                <w:rFonts w:eastAsia="Palatino Linotype" w:cs="Palatino Linotype"/>
                <w:b/>
              </w:rPr>
            </w:pPr>
            <w:r>
              <w:rPr>
                <w:rFonts w:eastAsia="Palatino Linotype" w:cs="Palatino Linotype"/>
                <w:b/>
              </w:rPr>
              <w:t>1 to 5</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4262C6F" w14:textId="77777777" w:rsidR="00125BF3" w:rsidRDefault="00C706AF">
            <w:pPr>
              <w:spacing w:line="240" w:lineRule="auto"/>
              <w:jc w:val="center"/>
              <w:rPr>
                <w:rFonts w:eastAsia="Palatino Linotype" w:cs="Palatino Linotype"/>
                <w:b/>
              </w:rPr>
            </w:pPr>
            <w:r>
              <w:rPr>
                <w:rFonts w:eastAsia="Palatino Linotype" w:cs="Palatino Linotype"/>
                <w:b/>
              </w:rPr>
              <w:t>5 to 10</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778381E7" w14:textId="77777777" w:rsidR="00125BF3" w:rsidRDefault="00C706AF">
            <w:pPr>
              <w:spacing w:line="240" w:lineRule="auto"/>
              <w:jc w:val="center"/>
              <w:rPr>
                <w:rFonts w:eastAsia="Palatino Linotype" w:cs="Palatino Linotype"/>
                <w:b/>
              </w:rPr>
            </w:pPr>
            <w:r>
              <w:rPr>
                <w:rFonts w:eastAsia="Palatino Linotype" w:cs="Palatino Linotype"/>
                <w:b/>
              </w:rPr>
              <w:t>10 to 15</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B1B6432" w14:textId="77777777" w:rsidR="00125BF3" w:rsidRDefault="00C706AF">
            <w:pPr>
              <w:spacing w:line="240" w:lineRule="auto"/>
              <w:jc w:val="center"/>
              <w:rPr>
                <w:rFonts w:eastAsia="Palatino Linotype" w:cs="Palatino Linotype"/>
                <w:b/>
              </w:rPr>
            </w:pPr>
            <w:r>
              <w:rPr>
                <w:rFonts w:eastAsia="Palatino Linotype" w:cs="Palatino Linotype"/>
                <w:b/>
              </w:rPr>
              <w:t>15 to 20</w:t>
            </w:r>
          </w:p>
        </w:tc>
      </w:tr>
      <w:tr w:rsidR="00125BF3" w14:paraId="789A9FB9"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47688A"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182670C" w14:textId="77777777" w:rsidR="00125BF3" w:rsidRDefault="00C706AF">
            <w:pPr>
              <w:spacing w:line="240" w:lineRule="auto"/>
              <w:jc w:val="center"/>
              <w:rPr>
                <w:rFonts w:eastAsia="Palatino Linotype" w:cs="Palatino Linotype"/>
              </w:rPr>
            </w:pPr>
            <w:r>
              <w:rPr>
                <w:rFonts w:eastAsia="Palatino Linotype" w:cs="Palatino Linotype"/>
              </w:rPr>
              <w:t>-0.2206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B82D5F" w14:textId="77777777" w:rsidR="00125BF3" w:rsidRDefault="00C706AF">
            <w:pPr>
              <w:spacing w:line="240" w:lineRule="auto"/>
              <w:jc w:val="center"/>
              <w:rPr>
                <w:rFonts w:eastAsia="Palatino Linotype" w:cs="Palatino Linotype"/>
              </w:rPr>
            </w:pPr>
            <w:r>
              <w:rPr>
                <w:rFonts w:eastAsia="Palatino Linotype" w:cs="Palatino Linotype"/>
              </w:rPr>
              <w:t>0.0165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EB172A5" w14:textId="77777777" w:rsidR="00125BF3" w:rsidRDefault="00C706AF">
            <w:pPr>
              <w:spacing w:line="240" w:lineRule="auto"/>
              <w:jc w:val="center"/>
              <w:rPr>
                <w:rFonts w:eastAsia="Palatino Linotype" w:cs="Palatino Linotype"/>
              </w:rPr>
            </w:pPr>
            <w:r>
              <w:rPr>
                <w:rFonts w:eastAsia="Palatino Linotype" w:cs="Palatino Linotype"/>
              </w:rPr>
              <w:t>0.0161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8881BAD" w14:textId="77777777" w:rsidR="00125BF3" w:rsidRDefault="00C706AF">
            <w:pPr>
              <w:spacing w:line="240" w:lineRule="auto"/>
              <w:jc w:val="center"/>
              <w:rPr>
                <w:rFonts w:eastAsia="Palatino Linotype" w:cs="Palatino Linotype"/>
              </w:rPr>
            </w:pPr>
            <w:r>
              <w:rPr>
                <w:rFonts w:eastAsia="Palatino Linotype" w:cs="Palatino Linotype"/>
              </w:rPr>
              <w:t>0.0338</w:t>
            </w:r>
          </w:p>
        </w:tc>
      </w:tr>
      <w:tr w:rsidR="00125BF3" w14:paraId="5A640EE9"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EEE8147"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EE27168" w14:textId="77777777" w:rsidR="00125BF3" w:rsidRDefault="00C706AF">
            <w:pPr>
              <w:spacing w:line="240" w:lineRule="auto"/>
              <w:jc w:val="center"/>
              <w:rPr>
                <w:rFonts w:eastAsia="Palatino Linotype" w:cs="Palatino Linotype"/>
              </w:rPr>
            </w:pPr>
            <w:r>
              <w:rPr>
                <w:rFonts w:eastAsia="Palatino Linotype" w:cs="Palatino Linotype"/>
              </w:rPr>
              <w:t>-0.1466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025A335" w14:textId="77777777" w:rsidR="00125BF3" w:rsidRDefault="00C706AF">
            <w:pPr>
              <w:spacing w:line="240" w:lineRule="auto"/>
              <w:jc w:val="center"/>
              <w:rPr>
                <w:rFonts w:eastAsia="Palatino Linotype" w:cs="Palatino Linotype"/>
              </w:rPr>
            </w:pPr>
            <w:r>
              <w:rPr>
                <w:rFonts w:eastAsia="Palatino Linotype" w:cs="Palatino Linotype"/>
              </w:rPr>
              <w:t>0.0105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EF30EFB" w14:textId="77777777" w:rsidR="00125BF3" w:rsidRDefault="00C706AF">
            <w:pPr>
              <w:spacing w:line="240" w:lineRule="auto"/>
              <w:jc w:val="center"/>
              <w:rPr>
                <w:rFonts w:eastAsia="Palatino Linotype" w:cs="Palatino Linotype"/>
              </w:rPr>
            </w:pPr>
            <w:r>
              <w:rPr>
                <w:rFonts w:eastAsia="Palatino Linotype" w:cs="Palatino Linotype"/>
              </w:rPr>
              <w:t>0.0372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928E25" w14:textId="77777777" w:rsidR="00125BF3" w:rsidRDefault="00C706AF">
            <w:pPr>
              <w:spacing w:line="240" w:lineRule="auto"/>
              <w:jc w:val="center"/>
              <w:rPr>
                <w:rFonts w:eastAsia="Palatino Linotype" w:cs="Palatino Linotype"/>
              </w:rPr>
            </w:pPr>
            <w:r>
              <w:rPr>
                <w:rFonts w:eastAsia="Palatino Linotype" w:cs="Palatino Linotype"/>
              </w:rPr>
              <w:t>0.0120</w:t>
            </w:r>
          </w:p>
        </w:tc>
      </w:tr>
      <w:tr w:rsidR="00125BF3" w14:paraId="1F65BABF"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B9CE8F2"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DA15FC2" w14:textId="77777777" w:rsidR="00125BF3" w:rsidRDefault="00C706AF">
            <w:pPr>
              <w:spacing w:line="240" w:lineRule="auto"/>
              <w:jc w:val="center"/>
              <w:rPr>
                <w:rFonts w:eastAsia="Palatino Linotype" w:cs="Palatino Linotype"/>
              </w:rPr>
            </w:pPr>
            <w:r>
              <w:rPr>
                <w:rFonts w:eastAsia="Palatino Linotype" w:cs="Palatino Linotype"/>
              </w:rPr>
              <w:t>-0.0846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2E37922" w14:textId="77777777" w:rsidR="00125BF3" w:rsidRDefault="00C706AF">
            <w:pPr>
              <w:spacing w:line="240" w:lineRule="auto"/>
              <w:jc w:val="center"/>
              <w:rPr>
                <w:rFonts w:eastAsia="Palatino Linotype" w:cs="Palatino Linotype"/>
              </w:rPr>
            </w:pPr>
            <w:r>
              <w:rPr>
                <w:rFonts w:eastAsia="Palatino Linotype" w:cs="Palatino Linotype"/>
              </w:rPr>
              <w:t>0.0405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BAAD728" w14:textId="77777777" w:rsidR="00125BF3" w:rsidRDefault="00C706AF">
            <w:pPr>
              <w:spacing w:line="240" w:lineRule="auto"/>
              <w:jc w:val="center"/>
              <w:rPr>
                <w:rFonts w:eastAsia="Palatino Linotype" w:cs="Palatino Linotype"/>
              </w:rPr>
            </w:pPr>
            <w:r>
              <w:rPr>
                <w:rFonts w:eastAsia="Palatino Linotype" w:cs="Palatino Linotype"/>
              </w:rPr>
              <w:t>0.0811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0CF026" w14:textId="77777777" w:rsidR="00125BF3" w:rsidRDefault="00C706AF">
            <w:pPr>
              <w:spacing w:line="240" w:lineRule="auto"/>
              <w:jc w:val="center"/>
              <w:rPr>
                <w:rFonts w:eastAsia="Palatino Linotype" w:cs="Palatino Linotype"/>
              </w:rPr>
            </w:pPr>
            <w:r>
              <w:rPr>
                <w:rFonts w:eastAsia="Palatino Linotype" w:cs="Palatino Linotype"/>
              </w:rPr>
              <w:t>0.0332</w:t>
            </w:r>
          </w:p>
        </w:tc>
      </w:tr>
      <w:tr w:rsidR="00125BF3" w14:paraId="18F86982"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B9FC2B"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60BBBBD" w14:textId="77777777" w:rsidR="00125BF3" w:rsidRDefault="00C706AF">
            <w:pPr>
              <w:spacing w:line="240" w:lineRule="auto"/>
              <w:jc w:val="center"/>
              <w:rPr>
                <w:rFonts w:eastAsia="Palatino Linotype" w:cs="Palatino Linotype"/>
              </w:rPr>
            </w:pPr>
            <w:r>
              <w:rPr>
                <w:rFonts w:eastAsia="Palatino Linotype" w:cs="Palatino Linotype"/>
              </w:rPr>
              <w:t>-0.106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2E0B64" w14:textId="77777777" w:rsidR="00125BF3" w:rsidRDefault="00C706AF">
            <w:pPr>
              <w:spacing w:line="240" w:lineRule="auto"/>
              <w:jc w:val="center"/>
              <w:rPr>
                <w:rFonts w:eastAsia="Palatino Linotype" w:cs="Palatino Linotype"/>
              </w:rPr>
            </w:pPr>
            <w:r>
              <w:rPr>
                <w:rFonts w:eastAsia="Palatino Linotype" w:cs="Palatino Linotype"/>
              </w:rPr>
              <w:t>-0.008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077CAFB" w14:textId="77777777" w:rsidR="00125BF3" w:rsidRDefault="00C706AF">
            <w:pPr>
              <w:spacing w:line="240" w:lineRule="auto"/>
              <w:jc w:val="center"/>
              <w:rPr>
                <w:rFonts w:eastAsia="Palatino Linotype" w:cs="Palatino Linotype"/>
              </w:rPr>
            </w:pPr>
            <w:r>
              <w:rPr>
                <w:rFonts w:eastAsia="Palatino Linotype" w:cs="Palatino Linotype"/>
              </w:rPr>
              <w:t>-0.013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B2B5E2" w14:textId="77777777" w:rsidR="00125BF3" w:rsidRDefault="00C706AF">
            <w:pPr>
              <w:spacing w:line="240" w:lineRule="auto"/>
              <w:jc w:val="center"/>
              <w:rPr>
                <w:rFonts w:eastAsia="Palatino Linotype" w:cs="Palatino Linotype"/>
              </w:rPr>
            </w:pPr>
            <w:r>
              <w:rPr>
                <w:rFonts w:eastAsia="Palatino Linotype" w:cs="Palatino Linotype"/>
              </w:rPr>
              <w:t>0.0123</w:t>
            </w:r>
          </w:p>
        </w:tc>
      </w:tr>
      <w:tr w:rsidR="00125BF3" w14:paraId="54DD07F6"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CF461DE"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65B399F" w14:textId="77777777" w:rsidR="00125BF3" w:rsidRDefault="00C706AF">
            <w:pPr>
              <w:spacing w:line="240" w:lineRule="auto"/>
              <w:jc w:val="center"/>
              <w:rPr>
                <w:rFonts w:eastAsia="Palatino Linotype" w:cs="Palatino Linotype"/>
              </w:rPr>
            </w:pPr>
            <w:r>
              <w:rPr>
                <w:rFonts w:eastAsia="Palatino Linotype" w:cs="Palatino Linotype"/>
              </w:rPr>
              <w:t>-0.1453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BE568A" w14:textId="77777777" w:rsidR="00125BF3" w:rsidRDefault="00C706AF">
            <w:pPr>
              <w:spacing w:line="240" w:lineRule="auto"/>
              <w:jc w:val="center"/>
              <w:rPr>
                <w:rFonts w:eastAsia="Palatino Linotype" w:cs="Palatino Linotype"/>
              </w:rPr>
            </w:pPr>
            <w:r>
              <w:rPr>
                <w:rFonts w:eastAsia="Palatino Linotype" w:cs="Palatino Linotype"/>
              </w:rPr>
              <w:t>0.105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50AB470" w14:textId="77777777" w:rsidR="00125BF3" w:rsidRDefault="00C706AF">
            <w:pPr>
              <w:spacing w:line="240" w:lineRule="auto"/>
              <w:jc w:val="center"/>
              <w:rPr>
                <w:rFonts w:eastAsia="Palatino Linotype" w:cs="Palatino Linotype"/>
              </w:rPr>
            </w:pPr>
            <w:r>
              <w:rPr>
                <w:rFonts w:eastAsia="Palatino Linotype" w:cs="Palatino Linotype"/>
              </w:rPr>
              <w:t>0.003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6B91165" w14:textId="77777777" w:rsidR="00125BF3" w:rsidRDefault="00C706AF">
            <w:pPr>
              <w:spacing w:line="240" w:lineRule="auto"/>
              <w:jc w:val="center"/>
              <w:rPr>
                <w:rFonts w:eastAsia="Palatino Linotype" w:cs="Palatino Linotype"/>
              </w:rPr>
            </w:pPr>
            <w:r>
              <w:rPr>
                <w:rFonts w:eastAsia="Palatino Linotype" w:cs="Palatino Linotype"/>
              </w:rPr>
              <w:t>0.0123</w:t>
            </w:r>
          </w:p>
        </w:tc>
      </w:tr>
      <w:tr w:rsidR="00125BF3" w14:paraId="3682515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E875204"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86241A3" w14:textId="77777777" w:rsidR="00125BF3" w:rsidRDefault="00C706AF">
            <w:pPr>
              <w:spacing w:line="240" w:lineRule="auto"/>
              <w:jc w:val="center"/>
              <w:rPr>
                <w:rFonts w:eastAsia="Palatino Linotype" w:cs="Palatino Linotype"/>
              </w:rPr>
            </w:pPr>
            <w:r>
              <w:rPr>
                <w:rFonts w:eastAsia="Palatino Linotype" w:cs="Palatino Linotype"/>
              </w:rPr>
              <w:t>1113.05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7CF06B" w14:textId="77777777" w:rsidR="00125BF3" w:rsidRDefault="00C706AF">
            <w:pPr>
              <w:spacing w:line="240" w:lineRule="auto"/>
              <w:jc w:val="center"/>
              <w:rPr>
                <w:rFonts w:eastAsia="Palatino Linotype" w:cs="Palatino Linotype"/>
              </w:rPr>
            </w:pPr>
            <w:r>
              <w:rPr>
                <w:rFonts w:eastAsia="Palatino Linotype" w:cs="Palatino Linotype"/>
              </w:rPr>
              <w:t>169.363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020096C" w14:textId="77777777" w:rsidR="00125BF3" w:rsidRDefault="00C706AF">
            <w:pPr>
              <w:spacing w:line="240" w:lineRule="auto"/>
              <w:jc w:val="center"/>
              <w:rPr>
                <w:rFonts w:eastAsia="Palatino Linotype" w:cs="Palatino Linotype"/>
              </w:rPr>
            </w:pPr>
            <w:r>
              <w:rPr>
                <w:rFonts w:eastAsia="Palatino Linotype" w:cs="Palatino Linotype"/>
              </w:rPr>
              <w:t>1204.5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1631D3" w14:textId="77777777" w:rsidR="00125BF3" w:rsidRDefault="00C706AF">
            <w:pPr>
              <w:spacing w:line="240" w:lineRule="auto"/>
              <w:jc w:val="center"/>
              <w:rPr>
                <w:rFonts w:eastAsia="Palatino Linotype" w:cs="Palatino Linotype"/>
              </w:rPr>
            </w:pPr>
            <w:r>
              <w:rPr>
                <w:rFonts w:eastAsia="Palatino Linotype" w:cs="Palatino Linotype"/>
              </w:rPr>
              <w:t>443.65</w:t>
            </w:r>
          </w:p>
        </w:tc>
      </w:tr>
      <w:tr w:rsidR="00125BF3" w14:paraId="1CF8F7FE"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76FE66"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00A64B3" w14:textId="77777777" w:rsidR="00125BF3" w:rsidRDefault="00C706AF">
            <w:pPr>
              <w:spacing w:line="240" w:lineRule="auto"/>
              <w:jc w:val="center"/>
              <w:rPr>
                <w:rFonts w:eastAsia="Palatino Linotype" w:cs="Palatino Linotype"/>
              </w:rPr>
            </w:pPr>
            <w:r>
              <w:rPr>
                <w:rFonts w:eastAsia="Palatino Linotype" w:cs="Palatino Linotype"/>
              </w:rPr>
              <w:t>1.454</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C5F21C" w14:textId="77777777" w:rsidR="00125BF3" w:rsidRDefault="00C706AF">
            <w:pPr>
              <w:spacing w:line="240" w:lineRule="auto"/>
              <w:jc w:val="center"/>
              <w:rPr>
                <w:rFonts w:eastAsia="Palatino Linotype" w:cs="Palatino Linotype"/>
              </w:rPr>
            </w:pPr>
            <w:r>
              <w:rPr>
                <w:rFonts w:eastAsia="Palatino Linotype" w:cs="Palatino Linotype"/>
              </w:rPr>
              <w:t>0.176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9E5CFCC" w14:textId="77777777" w:rsidR="00125BF3" w:rsidRDefault="00C706AF">
            <w:pPr>
              <w:spacing w:line="240" w:lineRule="auto"/>
              <w:jc w:val="center"/>
              <w:rPr>
                <w:rFonts w:eastAsia="Palatino Linotype" w:cs="Palatino Linotype"/>
              </w:rPr>
            </w:pPr>
            <w:r>
              <w:rPr>
                <w:rFonts w:eastAsia="Palatino Linotype" w:cs="Palatino Linotype"/>
              </w:rPr>
              <w:t>0.420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61A4B7" w14:textId="77777777" w:rsidR="00125BF3" w:rsidRDefault="00C706AF">
            <w:pPr>
              <w:spacing w:line="240" w:lineRule="auto"/>
              <w:jc w:val="center"/>
              <w:rPr>
                <w:rFonts w:eastAsia="Palatino Linotype" w:cs="Palatino Linotype"/>
              </w:rPr>
            </w:pPr>
            <w:r>
              <w:rPr>
                <w:rFonts w:eastAsia="Palatino Linotype" w:cs="Palatino Linotype"/>
              </w:rPr>
              <w:t>0.779</w:t>
            </w:r>
          </w:p>
        </w:tc>
      </w:tr>
      <w:tr w:rsidR="00125BF3" w14:paraId="5A36376B"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64E9A40"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0804DF5" w14:textId="77777777" w:rsidR="00125BF3" w:rsidRDefault="00C706AF">
            <w:pPr>
              <w:spacing w:line="240" w:lineRule="auto"/>
              <w:jc w:val="center"/>
              <w:rPr>
                <w:rFonts w:eastAsia="Palatino Linotype" w:cs="Palatino Linotype"/>
              </w:rPr>
            </w:pPr>
            <w:r>
              <w:rPr>
                <w:rFonts w:eastAsia="Palatino Linotype" w:cs="Palatino Linotype"/>
              </w:rPr>
              <w:t>-0.154</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3B9F80" w14:textId="77777777" w:rsidR="00125BF3" w:rsidRDefault="00C706AF">
            <w:pPr>
              <w:spacing w:line="240" w:lineRule="auto"/>
              <w:jc w:val="center"/>
              <w:rPr>
                <w:rFonts w:eastAsia="Palatino Linotype" w:cs="Palatino Linotype"/>
              </w:rPr>
            </w:pPr>
            <w:r>
              <w:rPr>
                <w:rFonts w:eastAsia="Palatino Linotype" w:cs="Palatino Linotype"/>
              </w:rPr>
              <w:t>0.0505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B62AFC4" w14:textId="77777777" w:rsidR="00125BF3" w:rsidRDefault="00C706AF">
            <w:pPr>
              <w:spacing w:line="240" w:lineRule="auto"/>
              <w:jc w:val="center"/>
              <w:rPr>
                <w:rFonts w:eastAsia="Palatino Linotype" w:cs="Palatino Linotype"/>
              </w:rPr>
            </w:pPr>
            <w:r>
              <w:rPr>
                <w:rFonts w:eastAsia="Palatino Linotype" w:cs="Palatino Linotype"/>
              </w:rPr>
              <w:t>0.0905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FDC9DF" w14:textId="77777777" w:rsidR="00125BF3" w:rsidRDefault="00C706AF">
            <w:pPr>
              <w:spacing w:line="240" w:lineRule="auto"/>
              <w:jc w:val="center"/>
              <w:rPr>
                <w:rFonts w:eastAsia="Palatino Linotype" w:cs="Palatino Linotype"/>
              </w:rPr>
            </w:pPr>
            <w:r>
              <w:rPr>
                <w:rFonts w:eastAsia="Palatino Linotype" w:cs="Palatino Linotype"/>
              </w:rPr>
              <w:t>0.1208</w:t>
            </w:r>
          </w:p>
        </w:tc>
      </w:tr>
    </w:tbl>
    <w:p w14:paraId="6CF8E1AE" w14:textId="77777777" w:rsidR="00125BF3" w:rsidRDefault="00125BF3">
      <w:pPr>
        <w:spacing w:before="240" w:after="120" w:line="228" w:lineRule="auto"/>
        <w:ind w:left="2608"/>
        <w:jc w:val="left"/>
        <w:rPr>
          <w:rFonts w:eastAsia="Palatino Linotype" w:cs="Palatino Linotype"/>
          <w:sz w:val="18"/>
          <w:szCs w:val="18"/>
        </w:rPr>
      </w:pPr>
    </w:p>
    <w:p w14:paraId="22F6B9F0"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3.4.3. Autoencoders with different code sizes (AE-10, AE-20, AE-30, AE-40, AE-50)</w:t>
      </w:r>
    </w:p>
    <w:p w14:paraId="6E47EB0D"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AE models were created in parallel </w:t>
      </w:r>
      <w:proofErr w:type="gramStart"/>
      <w:r>
        <w:rPr>
          <w:rFonts w:eastAsia="Palatino Linotype" w:cs="Palatino Linotype"/>
        </w:rPr>
        <w:t>in order to</w:t>
      </w:r>
      <w:proofErr w:type="gramEnd"/>
      <w:r>
        <w:rPr>
          <w:rFonts w:eastAsia="Palatino Linotype" w:cs="Palatino Linotype"/>
        </w:rPr>
        <w:t xml:space="preserve"> compare the results of different code sizes between themselves and with PCA. The training was done on all simulations by randomly selecting 80% of a simulation (without noise points). The code sizes selected are 10, 20, 30, 40, 50. The models were trained for 100 epochs.</w:t>
      </w:r>
    </w:p>
    <w:p w14:paraId="58113AC5"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As expected, each increase in code size offered better reconstruction of the spike. However, none of the code sizes can reproduce the amplitude correctly for most spikes. Empirical observation on reconstructions points towards the steepness of the rising phase of a spike. </w:t>
      </w:r>
    </w:p>
    <w:p w14:paraId="28088AE2" w14:textId="77777777" w:rsidR="00125BF3" w:rsidRDefault="00C706AF">
      <w:pPr>
        <w:spacing w:line="228" w:lineRule="auto"/>
        <w:ind w:left="2608" w:firstLine="425"/>
        <w:rPr>
          <w:rFonts w:eastAsia="Palatino Linotype" w:cs="Palatino Linotype"/>
        </w:rPr>
      </w:pPr>
      <w:r>
        <w:rPr>
          <w:rFonts w:eastAsia="Palatino Linotype" w:cs="Palatino Linotype"/>
        </w:rPr>
        <w:t>These models had an easier time with simulations that have a low number of clusters. For a very low number (2-3) of clusters in the simulation the best results are offered by a code size of 50. The rest by a lower code size of 20-30. Higher code sizes tend to elongate clusters for simulations with a higher number of clusters. However, all code sizes had difficulties with simulations that have a higher number of clusters. Very few clusters are separated and in some cases the clusters separated are overlapped between themselves.</w:t>
      </w:r>
    </w:p>
    <w:p w14:paraId="6AC4C87B" w14:textId="77777777" w:rsidR="00125BF3" w:rsidRDefault="00C706AF">
      <w:pPr>
        <w:spacing w:line="228" w:lineRule="auto"/>
        <w:ind w:left="2608" w:firstLine="425"/>
        <w:rPr>
          <w:rFonts w:eastAsia="Palatino Linotype" w:cs="Palatino Linotype"/>
        </w:rPr>
      </w:pPr>
      <w:r>
        <w:rPr>
          <w:rFonts w:eastAsia="Palatino Linotype" w:cs="Palatino Linotype"/>
        </w:rPr>
        <w:t>The average of the evaluations of the performance on all simulations can be viewed in table 5.</w:t>
      </w:r>
    </w:p>
    <w:p w14:paraId="1A4C025C"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3.4.4. Pretrained autoencoders (PTAE-10, PTAE-20, PTAE-30, PTAE-40, PTAE-50)</w:t>
      </w:r>
    </w:p>
    <w:p w14:paraId="710337A5"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PTAE models have the same parameters as the previously mentioned 5 models. Training was done using 80% randomly selected of each simulation for 100 epochs. </w:t>
      </w:r>
    </w:p>
    <w:p w14:paraId="237AA5EF"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 xml:space="preserve">The pretraining had no visible effect on the reproduction of the spikes, as before, the best reconstruction resulted from higher codes. And none of the code sizes was able to accurately restore the amplitude for most spikes. </w:t>
      </w:r>
    </w:p>
    <w:p w14:paraId="333C985E" w14:textId="77777777" w:rsidR="00125BF3" w:rsidRDefault="00C706AF">
      <w:pPr>
        <w:spacing w:line="228" w:lineRule="auto"/>
        <w:ind w:left="2608" w:firstLine="425"/>
        <w:rPr>
          <w:rFonts w:eastAsia="Palatino Linotype" w:cs="Palatino Linotype"/>
        </w:rPr>
      </w:pPr>
      <w:r>
        <w:rPr>
          <w:rFonts w:eastAsia="Palatino Linotype" w:cs="Palatino Linotype"/>
        </w:rPr>
        <w:t>Through empirical observations, the only difference obtained through pretraining is that lower codes (10-20) split clusters in two, best results are offered by codes of 30-40 and a code size of 50 elongates clusters.</w:t>
      </w:r>
    </w:p>
    <w:p w14:paraId="36AE201F" w14:textId="77777777" w:rsidR="00125BF3" w:rsidRDefault="00C706AF">
      <w:pPr>
        <w:spacing w:line="228" w:lineRule="auto"/>
        <w:ind w:left="2608" w:firstLine="425"/>
        <w:rPr>
          <w:rFonts w:eastAsia="Palatino Linotype" w:cs="Palatino Linotype"/>
        </w:rPr>
      </w:pPr>
      <w:r>
        <w:rPr>
          <w:rFonts w:eastAsia="Palatino Linotype" w:cs="Palatino Linotype"/>
        </w:rPr>
        <w:t>We have compared the results of the autoencoder for each code size with those of PCA and none of the code sizes alone offers better results, on average, to that of PCA. The same comparison has been made with the 5 pretrained models of the same code sizes. The results of the validation metrics can be found in Table 5.</w:t>
      </w:r>
    </w:p>
    <w:p w14:paraId="51131429"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5.</w:t>
      </w:r>
      <w:r>
        <w:rPr>
          <w:rFonts w:eastAsia="Palatino Linotype" w:cs="Palatino Linotype"/>
          <w:sz w:val="18"/>
          <w:szCs w:val="18"/>
        </w:rPr>
        <w:t xml:space="preserve"> Results of the </w:t>
      </w:r>
      <w:proofErr w:type="spellStart"/>
      <w:r>
        <w:rPr>
          <w:rFonts w:eastAsia="Palatino Linotype" w:cs="Palatino Linotype"/>
          <w:sz w:val="18"/>
          <w:szCs w:val="18"/>
        </w:rPr>
        <w:t>AutoEncoder</w:t>
      </w:r>
      <w:proofErr w:type="spellEnd"/>
      <w:r>
        <w:rPr>
          <w:rFonts w:eastAsia="Palatino Linotype" w:cs="Palatino Linotype"/>
          <w:sz w:val="18"/>
          <w:szCs w:val="18"/>
        </w:rPr>
        <w:t xml:space="preserve"> for each code size in comparison with the </w:t>
      </w:r>
      <w:proofErr w:type="spellStart"/>
      <w:r>
        <w:rPr>
          <w:rFonts w:eastAsia="Palatino Linotype" w:cs="Palatino Linotype"/>
          <w:sz w:val="18"/>
          <w:szCs w:val="18"/>
        </w:rPr>
        <w:t>PreTrained</w:t>
      </w:r>
      <w:proofErr w:type="spellEnd"/>
      <w:r>
        <w:rPr>
          <w:rFonts w:eastAsia="Palatino Linotype" w:cs="Palatino Linotype"/>
          <w:sz w:val="18"/>
          <w:szCs w:val="18"/>
        </w:rPr>
        <w:t xml:space="preserve"> Model and PCA (average on all simulations).</w:t>
      </w:r>
    </w:p>
    <w:tbl>
      <w:tblPr>
        <w:tblStyle w:val="Style107"/>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2B2F6F04" w14:textId="77777777">
        <w:trPr>
          <w:trHeight w:val="538"/>
          <w:jc w:val="center"/>
        </w:trPr>
        <w:tc>
          <w:tcPr>
            <w:tcW w:w="1548" w:type="dxa"/>
            <w:tcBorders>
              <w:top w:val="single" w:sz="8" w:space="0" w:color="000000"/>
              <w:left w:val="nil"/>
              <w:bottom w:val="single" w:sz="4" w:space="0" w:color="000000"/>
              <w:right w:val="nil"/>
            </w:tcBorders>
            <w:shd w:val="clear" w:color="auto" w:fill="auto"/>
          </w:tcPr>
          <w:p w14:paraId="63F94CFF" w14:textId="77777777" w:rsidR="00125BF3" w:rsidRDefault="00C706AF">
            <w:pPr>
              <w:spacing w:line="240" w:lineRule="auto"/>
              <w:rPr>
                <w:rFonts w:eastAsia="Palatino Linotype" w:cs="Palatino Linotype"/>
                <w:b/>
              </w:rPr>
            </w:pPr>
            <w:r>
              <w:rPr>
                <w:rFonts w:eastAsia="Palatino Linotype" w:cs="Palatino Linotype"/>
                <w:b/>
              </w:rPr>
              <w:t>Cluster Size</w:t>
            </w:r>
          </w:p>
        </w:tc>
        <w:tc>
          <w:tcPr>
            <w:tcW w:w="1548" w:type="dxa"/>
            <w:tcBorders>
              <w:top w:val="single" w:sz="8" w:space="0" w:color="000000"/>
              <w:left w:val="nil"/>
              <w:bottom w:val="single" w:sz="4" w:space="0" w:color="000000"/>
              <w:right w:val="nil"/>
            </w:tcBorders>
          </w:tcPr>
          <w:p w14:paraId="6E0BC640" w14:textId="77777777" w:rsidR="00125BF3" w:rsidRDefault="00C706AF">
            <w:pPr>
              <w:spacing w:line="240" w:lineRule="auto"/>
              <w:jc w:val="center"/>
              <w:rPr>
                <w:rFonts w:eastAsia="Palatino Linotype" w:cs="Palatino Linotype"/>
                <w:b/>
              </w:rPr>
            </w:pPr>
            <w:r>
              <w:rPr>
                <w:rFonts w:eastAsia="Palatino Linotype" w:cs="Palatino Linotype"/>
                <w:b/>
              </w:rPr>
              <w:t>Code size</w:t>
            </w:r>
          </w:p>
        </w:tc>
        <w:tc>
          <w:tcPr>
            <w:tcW w:w="1548" w:type="dxa"/>
            <w:tcBorders>
              <w:top w:val="single" w:sz="8" w:space="0" w:color="000000"/>
              <w:left w:val="nil"/>
              <w:bottom w:val="single" w:sz="4" w:space="0" w:color="000000"/>
              <w:right w:val="nil"/>
            </w:tcBorders>
            <w:shd w:val="clear" w:color="auto" w:fill="auto"/>
          </w:tcPr>
          <w:p w14:paraId="54C16981" w14:textId="77777777" w:rsidR="00125BF3" w:rsidRDefault="00C706AF">
            <w:pPr>
              <w:spacing w:line="240" w:lineRule="auto"/>
              <w:jc w:val="center"/>
              <w:rPr>
                <w:rFonts w:eastAsia="Palatino Linotype" w:cs="Palatino Linotype"/>
                <w:b/>
              </w:rPr>
            </w:pPr>
            <w:r>
              <w:rPr>
                <w:rFonts w:eastAsia="Palatino Linotype" w:cs="Palatino Linotype"/>
                <w:b/>
              </w:rPr>
              <w:t>AE</w:t>
            </w:r>
          </w:p>
        </w:tc>
        <w:tc>
          <w:tcPr>
            <w:tcW w:w="1548" w:type="dxa"/>
            <w:tcBorders>
              <w:top w:val="single" w:sz="8" w:space="0" w:color="000000"/>
              <w:left w:val="nil"/>
              <w:bottom w:val="single" w:sz="4" w:space="0" w:color="000000"/>
              <w:right w:val="nil"/>
            </w:tcBorders>
          </w:tcPr>
          <w:p w14:paraId="1AF95534" w14:textId="77777777" w:rsidR="00125BF3" w:rsidRDefault="00C706AF">
            <w:pPr>
              <w:spacing w:line="240" w:lineRule="auto"/>
              <w:jc w:val="center"/>
              <w:rPr>
                <w:rFonts w:eastAsia="Palatino Linotype" w:cs="Palatino Linotype"/>
                <w:b/>
              </w:rPr>
            </w:pPr>
            <w:r>
              <w:rPr>
                <w:rFonts w:eastAsia="Palatino Linotype" w:cs="Palatino Linotype"/>
                <w:b/>
              </w:rPr>
              <w:t>AE PT</w:t>
            </w:r>
          </w:p>
        </w:tc>
        <w:tc>
          <w:tcPr>
            <w:tcW w:w="1548" w:type="dxa"/>
            <w:tcBorders>
              <w:top w:val="single" w:sz="8" w:space="0" w:color="000000"/>
              <w:left w:val="nil"/>
              <w:bottom w:val="single" w:sz="4" w:space="0" w:color="000000"/>
              <w:right w:val="nil"/>
            </w:tcBorders>
            <w:shd w:val="clear" w:color="auto" w:fill="auto"/>
          </w:tcPr>
          <w:p w14:paraId="6A466F79" w14:textId="77777777" w:rsidR="00125BF3" w:rsidRDefault="00C706AF">
            <w:pPr>
              <w:spacing w:line="240" w:lineRule="auto"/>
              <w:jc w:val="center"/>
              <w:rPr>
                <w:rFonts w:eastAsia="Palatino Linotype" w:cs="Palatino Linotype"/>
                <w:b/>
              </w:rPr>
            </w:pPr>
            <w:r>
              <w:rPr>
                <w:rFonts w:eastAsia="Palatino Linotype" w:cs="Palatino Linotype"/>
                <w:b/>
              </w:rPr>
              <w:t>PCA</w:t>
            </w:r>
          </w:p>
        </w:tc>
      </w:tr>
      <w:tr w:rsidR="00125BF3" w14:paraId="104E3C96"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C2C22C"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B9FE408" w14:textId="77777777" w:rsidR="00125BF3" w:rsidRDefault="00C706AF">
            <w:pPr>
              <w:spacing w:line="240" w:lineRule="auto"/>
              <w:jc w:val="center"/>
              <w:rPr>
                <w:rFonts w:eastAsia="Palatino Linotype" w:cs="Palatino Linotype"/>
              </w:rPr>
            </w:pPr>
            <w:r>
              <w:rPr>
                <w:rFonts w:eastAsia="Palatino Linotype" w:cs="Palatino Linotype"/>
              </w:rPr>
              <w:t>10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FFBDCC6" w14:textId="77777777" w:rsidR="00125BF3" w:rsidRDefault="00C706AF">
            <w:pPr>
              <w:spacing w:line="240" w:lineRule="auto"/>
              <w:jc w:val="center"/>
              <w:rPr>
                <w:rFonts w:eastAsia="Palatino Linotype" w:cs="Palatino Linotype"/>
              </w:rPr>
            </w:pPr>
            <w:r>
              <w:rPr>
                <w:rFonts w:eastAsia="Palatino Linotype" w:cs="Palatino Linotype"/>
              </w:rPr>
              <w:t>0.394</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C5177E9" w14:textId="77777777" w:rsidR="00125BF3" w:rsidRDefault="00C706AF">
            <w:pPr>
              <w:spacing w:line="240" w:lineRule="auto"/>
              <w:jc w:val="center"/>
              <w:rPr>
                <w:rFonts w:eastAsia="Palatino Linotype" w:cs="Palatino Linotype"/>
              </w:rPr>
            </w:pPr>
            <w:r>
              <w:rPr>
                <w:rFonts w:eastAsia="Palatino Linotype" w:cs="Palatino Linotype"/>
              </w:rPr>
              <w:t>0.414</w:t>
            </w:r>
          </w:p>
        </w:tc>
        <w:tc>
          <w:tcPr>
            <w:tcW w:w="1548" w:type="dxa"/>
            <w:vMerge w:val="restart"/>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C7219A3" w14:textId="77777777" w:rsidR="00125BF3" w:rsidRDefault="00C706AF">
            <w:pPr>
              <w:spacing w:line="240" w:lineRule="auto"/>
              <w:jc w:val="center"/>
              <w:rPr>
                <w:rFonts w:eastAsia="Palatino Linotype" w:cs="Palatino Linotype"/>
              </w:rPr>
            </w:pPr>
            <w:r>
              <w:rPr>
                <w:rFonts w:eastAsia="Palatino Linotype" w:cs="Palatino Linotype"/>
              </w:rPr>
              <w:t>0.621</w:t>
            </w:r>
          </w:p>
        </w:tc>
      </w:tr>
      <w:tr w:rsidR="00125BF3" w14:paraId="7B8304AF"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770D14"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63D6FCB" w14:textId="77777777" w:rsidR="00125BF3" w:rsidRDefault="00C706AF">
            <w:pPr>
              <w:spacing w:line="240" w:lineRule="auto"/>
              <w:jc w:val="center"/>
              <w:rPr>
                <w:rFonts w:eastAsia="Palatino Linotype" w:cs="Palatino Linotype"/>
              </w:rPr>
            </w:pPr>
            <w:r>
              <w:rPr>
                <w:rFonts w:eastAsia="Palatino Linotype" w:cs="Palatino Linotype"/>
              </w:rPr>
              <w:t>20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F662B5" w14:textId="77777777" w:rsidR="00125BF3" w:rsidRDefault="00C706AF">
            <w:pPr>
              <w:spacing w:line="240" w:lineRule="auto"/>
              <w:jc w:val="center"/>
              <w:rPr>
                <w:rFonts w:eastAsia="Palatino Linotype" w:cs="Palatino Linotype"/>
              </w:rPr>
            </w:pPr>
            <w:r>
              <w:rPr>
                <w:rFonts w:eastAsia="Palatino Linotype" w:cs="Palatino Linotype"/>
              </w:rPr>
              <w:t>0.559</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035C126" w14:textId="77777777" w:rsidR="00125BF3" w:rsidRDefault="00C706AF">
            <w:pPr>
              <w:spacing w:line="240" w:lineRule="auto"/>
              <w:jc w:val="center"/>
              <w:rPr>
                <w:rFonts w:eastAsia="Palatino Linotype" w:cs="Palatino Linotype"/>
              </w:rPr>
            </w:pPr>
            <w:r>
              <w:rPr>
                <w:rFonts w:eastAsia="Palatino Linotype" w:cs="Palatino Linotype"/>
              </w:rPr>
              <w:t>0.421</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93FB156" w14:textId="77777777" w:rsidR="00125BF3" w:rsidRDefault="00125BF3">
            <w:pPr>
              <w:widowControl w:val="0"/>
              <w:spacing w:after="0" w:line="276" w:lineRule="auto"/>
              <w:jc w:val="left"/>
              <w:rPr>
                <w:rFonts w:eastAsia="Palatino Linotype" w:cs="Palatino Linotype"/>
              </w:rPr>
            </w:pPr>
          </w:p>
        </w:tc>
      </w:tr>
      <w:tr w:rsidR="00125BF3" w14:paraId="0DBA51F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C57A29C"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9063062" w14:textId="77777777" w:rsidR="00125BF3" w:rsidRDefault="00C706AF">
            <w:pPr>
              <w:spacing w:line="240" w:lineRule="auto"/>
              <w:jc w:val="center"/>
              <w:rPr>
                <w:rFonts w:eastAsia="Palatino Linotype" w:cs="Palatino Linotype"/>
              </w:rPr>
            </w:pPr>
            <w:r>
              <w:rPr>
                <w:rFonts w:eastAsia="Palatino Linotype" w:cs="Palatino Linotype"/>
              </w:rPr>
              <w:t>30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7B0739" w14:textId="77777777" w:rsidR="00125BF3" w:rsidRDefault="00C706AF">
            <w:pPr>
              <w:spacing w:line="240" w:lineRule="auto"/>
              <w:jc w:val="center"/>
              <w:rPr>
                <w:rFonts w:eastAsia="Palatino Linotype" w:cs="Palatino Linotype"/>
              </w:rPr>
            </w:pPr>
            <w:r>
              <w:rPr>
                <w:rFonts w:eastAsia="Palatino Linotype" w:cs="Palatino Linotype"/>
              </w:rPr>
              <w:t>0.523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3D11E00" w14:textId="77777777" w:rsidR="00125BF3" w:rsidRDefault="00C706AF">
            <w:pPr>
              <w:spacing w:line="240" w:lineRule="auto"/>
              <w:jc w:val="center"/>
              <w:rPr>
                <w:rFonts w:eastAsia="Palatino Linotype" w:cs="Palatino Linotype"/>
              </w:rPr>
            </w:pPr>
            <w:r>
              <w:rPr>
                <w:rFonts w:eastAsia="Palatino Linotype" w:cs="Palatino Linotype"/>
              </w:rPr>
              <w:t>0.499</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78CF6D" w14:textId="77777777" w:rsidR="00125BF3" w:rsidRDefault="00125BF3">
            <w:pPr>
              <w:widowControl w:val="0"/>
              <w:spacing w:after="0" w:line="276" w:lineRule="auto"/>
              <w:jc w:val="left"/>
              <w:rPr>
                <w:rFonts w:eastAsia="Palatino Linotype" w:cs="Palatino Linotype"/>
              </w:rPr>
            </w:pPr>
          </w:p>
        </w:tc>
      </w:tr>
      <w:tr w:rsidR="00125BF3" w14:paraId="115C833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E6D0D0"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4E586DE" w14:textId="77777777" w:rsidR="00125BF3" w:rsidRDefault="00C706AF">
            <w:pPr>
              <w:spacing w:line="240" w:lineRule="auto"/>
              <w:jc w:val="center"/>
              <w:rPr>
                <w:rFonts w:eastAsia="Palatino Linotype" w:cs="Palatino Linotype"/>
              </w:rPr>
            </w:pPr>
            <w:r>
              <w:rPr>
                <w:rFonts w:eastAsia="Palatino Linotype" w:cs="Palatino Linotype"/>
              </w:rPr>
              <w:t>40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73BB2E" w14:textId="77777777" w:rsidR="00125BF3" w:rsidRDefault="00C706AF">
            <w:pPr>
              <w:spacing w:line="240" w:lineRule="auto"/>
              <w:jc w:val="center"/>
              <w:rPr>
                <w:rFonts w:eastAsia="Palatino Linotype" w:cs="Palatino Linotype"/>
              </w:rPr>
            </w:pPr>
            <w:r>
              <w:rPr>
                <w:rFonts w:eastAsia="Palatino Linotype" w:cs="Palatino Linotype"/>
              </w:rPr>
              <w:t>0413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6E0A6F5" w14:textId="77777777" w:rsidR="00125BF3" w:rsidRDefault="00C706AF">
            <w:pPr>
              <w:spacing w:line="240" w:lineRule="auto"/>
              <w:jc w:val="center"/>
              <w:rPr>
                <w:rFonts w:eastAsia="Palatino Linotype" w:cs="Palatino Linotype"/>
              </w:rPr>
            </w:pPr>
            <w:r>
              <w:rPr>
                <w:rFonts w:eastAsia="Palatino Linotype" w:cs="Palatino Linotype"/>
              </w:rPr>
              <w:t>0.527</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71D747" w14:textId="77777777" w:rsidR="00125BF3" w:rsidRDefault="00125BF3">
            <w:pPr>
              <w:widowControl w:val="0"/>
              <w:spacing w:after="0" w:line="276" w:lineRule="auto"/>
              <w:jc w:val="left"/>
              <w:rPr>
                <w:rFonts w:eastAsia="Palatino Linotype" w:cs="Palatino Linotype"/>
              </w:rPr>
            </w:pPr>
          </w:p>
        </w:tc>
      </w:tr>
      <w:tr w:rsidR="00125BF3" w14:paraId="7CDCE3E3"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5223583"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C6BB157" w14:textId="77777777" w:rsidR="00125BF3" w:rsidRDefault="00C706AF">
            <w:pPr>
              <w:spacing w:line="240" w:lineRule="auto"/>
              <w:jc w:val="center"/>
              <w:rPr>
                <w:rFonts w:eastAsia="Palatino Linotype" w:cs="Palatino Linotype"/>
              </w:rPr>
            </w:pPr>
            <w:r>
              <w:rPr>
                <w:rFonts w:eastAsia="Palatino Linotype" w:cs="Palatino Linotype"/>
              </w:rPr>
              <w:t>50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A7F2CC6" w14:textId="77777777" w:rsidR="00125BF3" w:rsidRDefault="00C706AF">
            <w:pPr>
              <w:spacing w:line="240" w:lineRule="auto"/>
              <w:jc w:val="center"/>
              <w:rPr>
                <w:rFonts w:eastAsia="Palatino Linotype" w:cs="Palatino Linotype"/>
              </w:rPr>
            </w:pPr>
            <w:r>
              <w:rPr>
                <w:rFonts w:eastAsia="Palatino Linotype" w:cs="Palatino Linotype"/>
              </w:rPr>
              <w:t>0.506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BE57D6C" w14:textId="77777777" w:rsidR="00125BF3" w:rsidRDefault="00C706AF">
            <w:pPr>
              <w:spacing w:line="240" w:lineRule="auto"/>
              <w:jc w:val="center"/>
              <w:rPr>
                <w:rFonts w:eastAsia="Palatino Linotype" w:cs="Palatino Linotype"/>
              </w:rPr>
            </w:pPr>
            <w:r>
              <w:rPr>
                <w:rFonts w:eastAsia="Palatino Linotype" w:cs="Palatino Linotype"/>
              </w:rPr>
              <w:t>0.550</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E097BBD" w14:textId="77777777" w:rsidR="00125BF3" w:rsidRDefault="00125BF3">
            <w:pPr>
              <w:widowControl w:val="0"/>
              <w:spacing w:after="0" w:line="276" w:lineRule="auto"/>
              <w:jc w:val="left"/>
              <w:rPr>
                <w:rFonts w:eastAsia="Palatino Linotype" w:cs="Palatino Linotype"/>
              </w:rPr>
            </w:pPr>
          </w:p>
        </w:tc>
      </w:tr>
      <w:tr w:rsidR="00125BF3" w14:paraId="5DE47740"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1F80C3"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09B9812" w14:textId="77777777" w:rsidR="00125BF3" w:rsidRDefault="00C706AF">
            <w:pPr>
              <w:spacing w:line="240" w:lineRule="auto"/>
              <w:jc w:val="center"/>
              <w:rPr>
                <w:rFonts w:eastAsia="Palatino Linotype" w:cs="Palatino Linotype"/>
              </w:rPr>
            </w:pPr>
            <w:r>
              <w:rPr>
                <w:rFonts w:eastAsia="Palatino Linotype" w:cs="Palatino Linotype"/>
              </w:rPr>
              <w:t>10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25E593" w14:textId="77777777" w:rsidR="00125BF3" w:rsidRDefault="00C706AF">
            <w:pPr>
              <w:spacing w:line="240" w:lineRule="auto"/>
              <w:jc w:val="center"/>
              <w:rPr>
                <w:rFonts w:eastAsia="Palatino Linotype" w:cs="Palatino Linotype"/>
              </w:rPr>
            </w:pPr>
            <w:r>
              <w:rPr>
                <w:rFonts w:eastAsia="Palatino Linotype" w:cs="Palatino Linotype"/>
              </w:rPr>
              <w:t>0.563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4E4F5C4" w14:textId="77777777" w:rsidR="00125BF3" w:rsidRDefault="00C706AF">
            <w:pPr>
              <w:spacing w:line="240" w:lineRule="auto"/>
              <w:jc w:val="center"/>
              <w:rPr>
                <w:rFonts w:eastAsia="Palatino Linotype" w:cs="Palatino Linotype"/>
              </w:rPr>
            </w:pPr>
            <w:r>
              <w:rPr>
                <w:rFonts w:eastAsia="Palatino Linotype" w:cs="Palatino Linotype"/>
              </w:rPr>
              <w:t>0.573</w:t>
            </w:r>
          </w:p>
        </w:tc>
        <w:tc>
          <w:tcPr>
            <w:tcW w:w="1548" w:type="dxa"/>
            <w:vMerge w:val="restart"/>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B55758" w14:textId="77777777" w:rsidR="00125BF3" w:rsidRDefault="00C706AF">
            <w:pPr>
              <w:spacing w:line="240" w:lineRule="auto"/>
              <w:jc w:val="center"/>
              <w:rPr>
                <w:rFonts w:eastAsia="Palatino Linotype" w:cs="Palatino Linotype"/>
              </w:rPr>
            </w:pPr>
            <w:r>
              <w:rPr>
                <w:rFonts w:eastAsia="Palatino Linotype" w:cs="Palatino Linotype"/>
              </w:rPr>
              <w:t>0.733</w:t>
            </w:r>
          </w:p>
        </w:tc>
      </w:tr>
      <w:tr w:rsidR="00125BF3" w14:paraId="5F5209A0"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BFB981"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63C48E0" w14:textId="77777777" w:rsidR="00125BF3" w:rsidRDefault="00C706AF">
            <w:pPr>
              <w:spacing w:line="240" w:lineRule="auto"/>
              <w:jc w:val="center"/>
              <w:rPr>
                <w:rFonts w:eastAsia="Palatino Linotype" w:cs="Palatino Linotype"/>
              </w:rPr>
            </w:pPr>
            <w:r>
              <w:rPr>
                <w:rFonts w:eastAsia="Palatino Linotype" w:cs="Palatino Linotype"/>
              </w:rPr>
              <w:t>20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C4B05E" w14:textId="77777777" w:rsidR="00125BF3" w:rsidRDefault="00C706AF">
            <w:pPr>
              <w:spacing w:line="240" w:lineRule="auto"/>
              <w:jc w:val="center"/>
              <w:rPr>
                <w:rFonts w:eastAsia="Palatino Linotype" w:cs="Palatino Linotype"/>
              </w:rPr>
            </w:pPr>
            <w:r>
              <w:rPr>
                <w:rFonts w:eastAsia="Palatino Linotype" w:cs="Palatino Linotype"/>
              </w:rPr>
              <w:t>0.692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1AEA458" w14:textId="77777777" w:rsidR="00125BF3" w:rsidRDefault="00C706AF">
            <w:pPr>
              <w:spacing w:line="240" w:lineRule="auto"/>
              <w:jc w:val="center"/>
              <w:rPr>
                <w:rFonts w:eastAsia="Palatino Linotype" w:cs="Palatino Linotype"/>
              </w:rPr>
            </w:pPr>
            <w:r>
              <w:rPr>
                <w:rFonts w:eastAsia="Palatino Linotype" w:cs="Palatino Linotype"/>
              </w:rPr>
              <w:t>0.579</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3E3A587" w14:textId="77777777" w:rsidR="00125BF3" w:rsidRDefault="00125BF3">
            <w:pPr>
              <w:widowControl w:val="0"/>
              <w:spacing w:after="0" w:line="276" w:lineRule="auto"/>
              <w:jc w:val="left"/>
              <w:rPr>
                <w:rFonts w:eastAsia="Palatino Linotype" w:cs="Palatino Linotype"/>
              </w:rPr>
            </w:pPr>
          </w:p>
        </w:tc>
      </w:tr>
      <w:tr w:rsidR="00125BF3" w14:paraId="5014C30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9483A4E"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2F1B3DB" w14:textId="77777777" w:rsidR="00125BF3" w:rsidRDefault="00C706AF">
            <w:pPr>
              <w:spacing w:line="240" w:lineRule="auto"/>
              <w:jc w:val="center"/>
              <w:rPr>
                <w:rFonts w:eastAsia="Palatino Linotype" w:cs="Palatino Linotype"/>
              </w:rPr>
            </w:pPr>
            <w:r>
              <w:rPr>
                <w:rFonts w:eastAsia="Palatino Linotype" w:cs="Palatino Linotype"/>
              </w:rPr>
              <w:t>30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8D9327" w14:textId="77777777" w:rsidR="00125BF3" w:rsidRDefault="00C706AF">
            <w:pPr>
              <w:spacing w:line="240" w:lineRule="auto"/>
              <w:jc w:val="center"/>
              <w:rPr>
                <w:rFonts w:eastAsia="Palatino Linotype" w:cs="Palatino Linotype"/>
              </w:rPr>
            </w:pPr>
            <w:r>
              <w:rPr>
                <w:rFonts w:eastAsia="Palatino Linotype" w:cs="Palatino Linotype"/>
              </w:rPr>
              <w:t>0.679</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B531AA8" w14:textId="77777777" w:rsidR="00125BF3" w:rsidRDefault="00C706AF">
            <w:pPr>
              <w:spacing w:line="240" w:lineRule="auto"/>
              <w:jc w:val="center"/>
              <w:rPr>
                <w:rFonts w:eastAsia="Palatino Linotype" w:cs="Palatino Linotype"/>
              </w:rPr>
            </w:pPr>
            <w:r>
              <w:rPr>
                <w:rFonts w:eastAsia="Palatino Linotype" w:cs="Palatino Linotype"/>
              </w:rPr>
              <w:t>0.659</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E32708D" w14:textId="77777777" w:rsidR="00125BF3" w:rsidRDefault="00125BF3">
            <w:pPr>
              <w:widowControl w:val="0"/>
              <w:spacing w:after="0" w:line="276" w:lineRule="auto"/>
              <w:jc w:val="left"/>
              <w:rPr>
                <w:rFonts w:eastAsia="Palatino Linotype" w:cs="Palatino Linotype"/>
              </w:rPr>
            </w:pPr>
          </w:p>
        </w:tc>
      </w:tr>
      <w:tr w:rsidR="00125BF3" w14:paraId="4214EE3C"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78B2D1A"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14E0973" w14:textId="77777777" w:rsidR="00125BF3" w:rsidRDefault="00C706AF">
            <w:pPr>
              <w:spacing w:line="240" w:lineRule="auto"/>
              <w:jc w:val="center"/>
              <w:rPr>
                <w:rFonts w:eastAsia="Palatino Linotype" w:cs="Palatino Linotype"/>
              </w:rPr>
            </w:pPr>
            <w:r>
              <w:rPr>
                <w:rFonts w:eastAsia="Palatino Linotype" w:cs="Palatino Linotype"/>
              </w:rPr>
              <w:t>40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9CD53CC" w14:textId="77777777" w:rsidR="00125BF3" w:rsidRDefault="00C706AF">
            <w:pPr>
              <w:spacing w:line="240" w:lineRule="auto"/>
              <w:jc w:val="center"/>
              <w:rPr>
                <w:rFonts w:eastAsia="Palatino Linotype" w:cs="Palatino Linotype"/>
              </w:rPr>
            </w:pPr>
            <w:r>
              <w:rPr>
                <w:rFonts w:eastAsia="Palatino Linotype" w:cs="Palatino Linotype"/>
              </w:rPr>
              <w:t>0.599</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5149CD8" w14:textId="77777777" w:rsidR="00125BF3" w:rsidRDefault="00C706AF">
            <w:pPr>
              <w:spacing w:line="240" w:lineRule="auto"/>
              <w:jc w:val="center"/>
              <w:rPr>
                <w:rFonts w:eastAsia="Palatino Linotype" w:cs="Palatino Linotype"/>
              </w:rPr>
            </w:pPr>
            <w:r>
              <w:rPr>
                <w:rFonts w:eastAsia="Palatino Linotype" w:cs="Palatino Linotype"/>
              </w:rPr>
              <w:t>0.659</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2D1B4E2" w14:textId="77777777" w:rsidR="00125BF3" w:rsidRDefault="00125BF3">
            <w:pPr>
              <w:widowControl w:val="0"/>
              <w:spacing w:after="0" w:line="276" w:lineRule="auto"/>
              <w:jc w:val="left"/>
              <w:rPr>
                <w:rFonts w:eastAsia="Palatino Linotype" w:cs="Palatino Linotype"/>
              </w:rPr>
            </w:pPr>
          </w:p>
        </w:tc>
      </w:tr>
      <w:tr w:rsidR="00125BF3" w14:paraId="023BFAD9"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044D1D"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80F2FCC" w14:textId="77777777" w:rsidR="00125BF3" w:rsidRDefault="00C706AF">
            <w:pPr>
              <w:spacing w:line="240" w:lineRule="auto"/>
              <w:jc w:val="center"/>
              <w:rPr>
                <w:rFonts w:eastAsia="Palatino Linotype" w:cs="Palatino Linotype"/>
              </w:rPr>
            </w:pPr>
            <w:r>
              <w:rPr>
                <w:rFonts w:eastAsia="Palatino Linotype" w:cs="Palatino Linotype"/>
              </w:rPr>
              <w:t>50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A96BEB" w14:textId="77777777" w:rsidR="00125BF3" w:rsidRDefault="00C706AF">
            <w:pPr>
              <w:spacing w:line="240" w:lineRule="auto"/>
              <w:jc w:val="center"/>
              <w:rPr>
                <w:rFonts w:eastAsia="Palatino Linotype" w:cs="Palatino Linotype"/>
              </w:rPr>
            </w:pPr>
            <w:r>
              <w:rPr>
                <w:rFonts w:eastAsia="Palatino Linotype" w:cs="Palatino Linotype"/>
              </w:rPr>
              <w:t>0.666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39DE2CD" w14:textId="77777777" w:rsidR="00125BF3" w:rsidRDefault="00C706AF">
            <w:pPr>
              <w:spacing w:line="240" w:lineRule="auto"/>
              <w:jc w:val="center"/>
              <w:rPr>
                <w:rFonts w:eastAsia="Palatino Linotype" w:cs="Palatino Linotype"/>
              </w:rPr>
            </w:pPr>
            <w:r>
              <w:rPr>
                <w:rFonts w:eastAsia="Palatino Linotype" w:cs="Palatino Linotype"/>
              </w:rPr>
              <w:t>0.695</w:t>
            </w:r>
          </w:p>
        </w:tc>
        <w:tc>
          <w:tcPr>
            <w:tcW w:w="1548" w:type="dxa"/>
            <w:vMerge/>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129071" w14:textId="77777777" w:rsidR="00125BF3" w:rsidRDefault="00125BF3">
            <w:pPr>
              <w:widowControl w:val="0"/>
              <w:spacing w:after="0" w:line="276" w:lineRule="auto"/>
              <w:jc w:val="left"/>
              <w:rPr>
                <w:rFonts w:eastAsia="Palatino Linotype" w:cs="Palatino Linotype"/>
              </w:rPr>
            </w:pPr>
          </w:p>
        </w:tc>
      </w:tr>
    </w:tbl>
    <w:p w14:paraId="5213085C" w14:textId="77777777" w:rsidR="00125BF3" w:rsidRDefault="00125BF3">
      <w:pPr>
        <w:spacing w:before="240" w:after="120" w:line="228" w:lineRule="auto"/>
        <w:ind w:left="2608"/>
        <w:jc w:val="left"/>
        <w:rPr>
          <w:rFonts w:eastAsia="Palatino Linotype" w:cs="Palatino Linotype"/>
          <w:sz w:val="18"/>
          <w:szCs w:val="18"/>
        </w:rPr>
      </w:pPr>
    </w:p>
    <w:p w14:paraId="3F348DBC" w14:textId="77777777" w:rsidR="00125BF3" w:rsidRDefault="00C706AF">
      <w:pPr>
        <w:spacing w:line="228" w:lineRule="auto"/>
        <w:ind w:left="2608" w:firstLine="425"/>
        <w:rPr>
          <w:rFonts w:eastAsia="Palatino Linotype" w:cs="Palatino Linotype"/>
        </w:rPr>
      </w:pPr>
      <w:r>
        <w:rPr>
          <w:rFonts w:eastAsia="Palatino Linotype" w:cs="Palatino Linotype"/>
        </w:rPr>
        <w:t>The next validation was done using the results of all models with different code sizes, by choosing the best results out of all autoencoder models for each simulation. In this validation we are comparing the results of these autoencoders with those of PCA for both ALL and NNP settings. The results presented are the average for all simulations and can be viewed in Table VI. It can be observed that the score of PCA is increased (for all metrics) when the noise cluster is removed, while that of the autoencoder models does not change significantly.</w:t>
      </w:r>
    </w:p>
    <w:p w14:paraId="5E2E4DBF"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6.</w:t>
      </w:r>
      <w:r>
        <w:rPr>
          <w:rFonts w:eastAsia="Palatino Linotype" w:cs="Palatino Linotype"/>
          <w:sz w:val="18"/>
          <w:szCs w:val="18"/>
        </w:rPr>
        <w:t xml:space="preserve"> Comparison between </w:t>
      </w:r>
      <w:proofErr w:type="spellStart"/>
      <w:r>
        <w:rPr>
          <w:rFonts w:eastAsia="Palatino Linotype" w:cs="Palatino Linotype"/>
          <w:sz w:val="18"/>
          <w:szCs w:val="18"/>
        </w:rPr>
        <w:t>AutoEncoder</w:t>
      </w:r>
      <w:proofErr w:type="spellEnd"/>
      <w:r>
        <w:rPr>
          <w:rFonts w:eastAsia="Palatino Linotype" w:cs="Palatino Linotype"/>
          <w:sz w:val="18"/>
          <w:szCs w:val="18"/>
        </w:rPr>
        <w:t xml:space="preserve"> (average of best performance for each simulation) and PCA results for both settings (average on all simulations)</w:t>
      </w:r>
    </w:p>
    <w:tbl>
      <w:tblPr>
        <w:tblStyle w:val="Style108"/>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63A6C086"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1697A2B" w14:textId="77777777" w:rsidR="00125BF3" w:rsidRDefault="00125BF3">
            <w:pPr>
              <w:spacing w:line="240" w:lineRule="auto"/>
              <w:rPr>
                <w:rFonts w:eastAsia="Palatino Linotype" w:cs="Palatino Linotype"/>
                <w:b/>
              </w:rPr>
            </w:pP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36809F09"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F61E6D2" w14:textId="77777777" w:rsidR="00125BF3" w:rsidRDefault="00C706AF">
            <w:pPr>
              <w:spacing w:line="240" w:lineRule="auto"/>
              <w:jc w:val="center"/>
              <w:rPr>
                <w:rFonts w:eastAsia="Palatino Linotype" w:cs="Palatino Linotype"/>
                <w:b/>
              </w:rPr>
            </w:pPr>
            <w:r>
              <w:rPr>
                <w:rFonts w:eastAsia="Palatino Linotype" w:cs="Palatino Linotype"/>
                <w:b/>
              </w:rPr>
              <w:t>AE</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69E0FC39"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739134F" w14:textId="77777777" w:rsidR="00125BF3" w:rsidRDefault="00C706AF">
            <w:pPr>
              <w:spacing w:line="240" w:lineRule="auto"/>
              <w:jc w:val="center"/>
              <w:rPr>
                <w:rFonts w:eastAsia="Palatino Linotype" w:cs="Palatino Linotype"/>
                <w:b/>
              </w:rPr>
            </w:pPr>
            <w:r>
              <w:rPr>
                <w:rFonts w:eastAsia="Palatino Linotype" w:cs="Palatino Linotype"/>
                <w:b/>
              </w:rPr>
              <w:t>AE</w:t>
            </w:r>
          </w:p>
        </w:tc>
      </w:tr>
      <w:tr w:rsidR="00125BF3" w14:paraId="715378E9" w14:textId="77777777">
        <w:trPr>
          <w:trHeight w:val="519"/>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34B437" w14:textId="77777777" w:rsidR="00125BF3" w:rsidRDefault="00C706AF">
            <w:pPr>
              <w:spacing w:line="240" w:lineRule="auto"/>
              <w:jc w:val="center"/>
              <w:rPr>
                <w:rFonts w:eastAsia="Palatino Linotype" w:cs="Palatino Linotype"/>
              </w:rPr>
            </w:pPr>
            <w:r>
              <w:rPr>
                <w:rFonts w:eastAsia="Palatino Linotype" w:cs="Palatino Linotype"/>
              </w:rPr>
              <w:lastRenderedPageBreak/>
              <w:t>Setting</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3F26C28"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2C33FE"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8D35BAF" w14:textId="77777777" w:rsidR="00125BF3" w:rsidRDefault="00C706AF">
            <w:pPr>
              <w:spacing w:line="240" w:lineRule="auto"/>
              <w:jc w:val="center"/>
              <w:rPr>
                <w:rFonts w:eastAsia="Palatino Linotype" w:cs="Palatino Linotype"/>
              </w:rPr>
            </w:pPr>
            <w:r>
              <w:rPr>
                <w:rFonts w:eastAsia="Palatino Linotype" w:cs="Palatino Linotype"/>
              </w:rPr>
              <w:t>NPP</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711C32" w14:textId="77777777" w:rsidR="00125BF3" w:rsidRDefault="00C706AF">
            <w:pPr>
              <w:spacing w:line="240" w:lineRule="auto"/>
              <w:jc w:val="center"/>
              <w:rPr>
                <w:rFonts w:eastAsia="Palatino Linotype" w:cs="Palatino Linotype"/>
              </w:rPr>
            </w:pPr>
            <w:r>
              <w:rPr>
                <w:rFonts w:eastAsia="Palatino Linotype" w:cs="Palatino Linotype"/>
              </w:rPr>
              <w:t>NPP</w:t>
            </w:r>
          </w:p>
        </w:tc>
      </w:tr>
      <w:tr w:rsidR="00125BF3" w14:paraId="5E035438"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A527F2D"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9E5B6FE" w14:textId="77777777" w:rsidR="00125BF3" w:rsidRDefault="00C706AF">
            <w:pPr>
              <w:spacing w:line="240" w:lineRule="auto"/>
              <w:jc w:val="center"/>
              <w:rPr>
                <w:rFonts w:eastAsia="Palatino Linotype" w:cs="Palatino Linotype"/>
              </w:rPr>
            </w:pPr>
            <w:r>
              <w:rPr>
                <w:rFonts w:eastAsia="Palatino Linotype" w:cs="Palatino Linotype"/>
              </w:rPr>
              <w:t>0.60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CA9F95A" w14:textId="77777777" w:rsidR="00125BF3" w:rsidRDefault="00C706AF">
            <w:pPr>
              <w:spacing w:line="240" w:lineRule="auto"/>
              <w:jc w:val="center"/>
              <w:rPr>
                <w:rFonts w:eastAsia="Palatino Linotype" w:cs="Palatino Linotype"/>
              </w:rPr>
            </w:pPr>
            <w:r>
              <w:rPr>
                <w:rFonts w:eastAsia="Palatino Linotype" w:cs="Palatino Linotype"/>
              </w:rPr>
              <w:t>0.62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FCFCBAF" w14:textId="77777777" w:rsidR="00125BF3" w:rsidRDefault="00C706AF">
            <w:pPr>
              <w:spacing w:line="240" w:lineRule="auto"/>
              <w:jc w:val="center"/>
              <w:rPr>
                <w:rFonts w:eastAsia="Palatino Linotype" w:cs="Palatino Linotype"/>
              </w:rPr>
            </w:pPr>
            <w:r>
              <w:rPr>
                <w:rFonts w:eastAsia="Palatino Linotype" w:cs="Palatino Linotype"/>
              </w:rPr>
              <w:t>0.62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C5D82F" w14:textId="77777777" w:rsidR="00125BF3" w:rsidRDefault="00C706AF">
            <w:pPr>
              <w:spacing w:line="240" w:lineRule="auto"/>
              <w:jc w:val="center"/>
              <w:rPr>
                <w:rFonts w:eastAsia="Palatino Linotype" w:cs="Palatino Linotype"/>
              </w:rPr>
            </w:pPr>
            <w:r>
              <w:rPr>
                <w:rFonts w:eastAsia="Palatino Linotype" w:cs="Palatino Linotype"/>
              </w:rPr>
              <w:t>0.62</w:t>
            </w:r>
          </w:p>
        </w:tc>
      </w:tr>
      <w:tr w:rsidR="00125BF3" w14:paraId="0DD0292F"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C2DDAF"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EBF4749"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B1E84A6"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CD3B8EF" w14:textId="77777777" w:rsidR="00125BF3" w:rsidRDefault="00C706AF">
            <w:pPr>
              <w:spacing w:line="240" w:lineRule="auto"/>
              <w:jc w:val="center"/>
              <w:rPr>
                <w:rFonts w:eastAsia="Palatino Linotype" w:cs="Palatino Linotype"/>
              </w:rPr>
            </w:pPr>
            <w:r>
              <w:rPr>
                <w:rFonts w:eastAsia="Palatino Linotype" w:cs="Palatino Linotype"/>
              </w:rPr>
              <w:t>0.73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6A807E" w14:textId="77777777" w:rsidR="00125BF3" w:rsidRDefault="00C706AF">
            <w:pPr>
              <w:spacing w:line="240" w:lineRule="auto"/>
              <w:jc w:val="center"/>
              <w:rPr>
                <w:rFonts w:eastAsia="Palatino Linotype" w:cs="Palatino Linotype"/>
              </w:rPr>
            </w:pPr>
            <w:r>
              <w:rPr>
                <w:rFonts w:eastAsia="Palatino Linotype" w:cs="Palatino Linotype"/>
              </w:rPr>
              <w:t>0.72</w:t>
            </w:r>
          </w:p>
        </w:tc>
      </w:tr>
      <w:tr w:rsidR="00125BF3" w14:paraId="60C5985C"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5C8A786"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DCF8309"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E2FBCA"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AE23040" w14:textId="77777777" w:rsidR="00125BF3" w:rsidRDefault="00C706AF">
            <w:pPr>
              <w:spacing w:line="240" w:lineRule="auto"/>
              <w:jc w:val="center"/>
              <w:rPr>
                <w:rFonts w:eastAsia="Palatino Linotype" w:cs="Palatino Linotype"/>
              </w:rPr>
            </w:pPr>
            <w:r>
              <w:rPr>
                <w:rFonts w:eastAsia="Palatino Linotype" w:cs="Palatino Linotype"/>
              </w:rPr>
              <w:t>0.74</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61E61C" w14:textId="77777777" w:rsidR="00125BF3" w:rsidRDefault="00C706AF">
            <w:pPr>
              <w:spacing w:line="240" w:lineRule="auto"/>
              <w:jc w:val="center"/>
              <w:rPr>
                <w:rFonts w:eastAsia="Palatino Linotype" w:cs="Palatino Linotype"/>
              </w:rPr>
            </w:pPr>
            <w:r>
              <w:rPr>
                <w:rFonts w:eastAsia="Palatino Linotype" w:cs="Palatino Linotype"/>
              </w:rPr>
              <w:t>0.71</w:t>
            </w:r>
          </w:p>
        </w:tc>
      </w:tr>
      <w:tr w:rsidR="00125BF3" w14:paraId="0007FF2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72F99C"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0DE96A3" w14:textId="77777777" w:rsidR="00125BF3" w:rsidRDefault="00C706AF">
            <w:pPr>
              <w:spacing w:line="240" w:lineRule="auto"/>
              <w:jc w:val="center"/>
              <w:rPr>
                <w:rFonts w:eastAsia="Palatino Linotype" w:cs="Palatino Linotype"/>
              </w:rPr>
            </w:pPr>
            <w:r>
              <w:rPr>
                <w:rFonts w:eastAsia="Palatino Linotype" w:cs="Palatino Linotype"/>
              </w:rPr>
              <w:t>0.75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45B132" w14:textId="77777777" w:rsidR="00125BF3" w:rsidRDefault="00C706AF">
            <w:pPr>
              <w:spacing w:line="240" w:lineRule="auto"/>
              <w:jc w:val="center"/>
              <w:rPr>
                <w:rFonts w:eastAsia="Palatino Linotype" w:cs="Palatino Linotype"/>
              </w:rPr>
            </w:pPr>
            <w:r>
              <w:rPr>
                <w:rFonts w:eastAsia="Palatino Linotype" w:cs="Palatino Linotype"/>
              </w:rPr>
              <w:t>0.75</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AABBE08" w14:textId="77777777" w:rsidR="00125BF3" w:rsidRDefault="00C706AF">
            <w:pPr>
              <w:spacing w:line="240" w:lineRule="auto"/>
              <w:jc w:val="center"/>
              <w:rPr>
                <w:rFonts w:eastAsia="Palatino Linotype" w:cs="Palatino Linotype"/>
              </w:rPr>
            </w:pPr>
            <w:r>
              <w:rPr>
                <w:rFonts w:eastAsia="Palatino Linotype" w:cs="Palatino Linotype"/>
              </w:rPr>
              <w:t>0.75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A5FDD7" w14:textId="77777777" w:rsidR="00125BF3" w:rsidRDefault="00C706AF">
            <w:pPr>
              <w:spacing w:line="240" w:lineRule="auto"/>
              <w:jc w:val="center"/>
              <w:rPr>
                <w:rFonts w:eastAsia="Palatino Linotype" w:cs="Palatino Linotype"/>
              </w:rPr>
            </w:pPr>
            <w:r>
              <w:rPr>
                <w:rFonts w:eastAsia="Palatino Linotype" w:cs="Palatino Linotype"/>
              </w:rPr>
              <w:t>0.75</w:t>
            </w:r>
          </w:p>
        </w:tc>
      </w:tr>
      <w:tr w:rsidR="00125BF3" w14:paraId="2507174E"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DD3E058"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45268C2"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889CB51" w14:textId="77777777" w:rsidR="00125BF3" w:rsidRDefault="00C706AF">
            <w:pPr>
              <w:spacing w:line="240" w:lineRule="auto"/>
              <w:jc w:val="center"/>
              <w:rPr>
                <w:rFonts w:eastAsia="Palatino Linotype" w:cs="Palatino Linotype"/>
              </w:rPr>
            </w:pPr>
            <w:r>
              <w:rPr>
                <w:rFonts w:eastAsia="Palatino Linotype" w:cs="Palatino Linotype"/>
              </w:rPr>
              <w:t>0.72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949D165" w14:textId="77777777" w:rsidR="00125BF3" w:rsidRDefault="00C706AF">
            <w:pPr>
              <w:spacing w:line="240" w:lineRule="auto"/>
              <w:jc w:val="center"/>
              <w:rPr>
                <w:rFonts w:eastAsia="Palatino Linotype" w:cs="Palatino Linotype"/>
              </w:rPr>
            </w:pPr>
            <w:r>
              <w:rPr>
                <w:rFonts w:eastAsia="Palatino Linotype" w:cs="Palatino Linotype"/>
              </w:rPr>
              <w:t>0.73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F2E9FA" w14:textId="77777777" w:rsidR="00125BF3" w:rsidRDefault="00C706AF">
            <w:pPr>
              <w:spacing w:line="240" w:lineRule="auto"/>
              <w:jc w:val="center"/>
              <w:rPr>
                <w:rFonts w:eastAsia="Palatino Linotype" w:cs="Palatino Linotype"/>
              </w:rPr>
            </w:pPr>
            <w:r>
              <w:rPr>
                <w:rFonts w:eastAsia="Palatino Linotype" w:cs="Palatino Linotype"/>
              </w:rPr>
              <w:t>0.72</w:t>
            </w:r>
          </w:p>
        </w:tc>
      </w:tr>
      <w:tr w:rsidR="00125BF3" w14:paraId="1D4C5B1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15CC00"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B3FEC7A" w14:textId="77777777" w:rsidR="00125BF3" w:rsidRDefault="00C706AF">
            <w:pPr>
              <w:spacing w:line="240" w:lineRule="auto"/>
              <w:jc w:val="center"/>
              <w:rPr>
                <w:rFonts w:eastAsia="Palatino Linotype" w:cs="Palatino Linotype"/>
              </w:rPr>
            </w:pPr>
            <w:r>
              <w:rPr>
                <w:rFonts w:eastAsia="Palatino Linotype" w:cs="Palatino Linotype"/>
              </w:rPr>
              <w:t>11389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5FBAF2" w14:textId="77777777" w:rsidR="00125BF3" w:rsidRDefault="00C706AF">
            <w:pPr>
              <w:spacing w:line="240" w:lineRule="auto"/>
              <w:jc w:val="center"/>
              <w:rPr>
                <w:rFonts w:eastAsia="Palatino Linotype" w:cs="Palatino Linotype"/>
              </w:rPr>
            </w:pPr>
            <w:r>
              <w:rPr>
                <w:rFonts w:eastAsia="Palatino Linotype" w:cs="Palatino Linotype"/>
              </w:rPr>
              <w:t>9892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993995A" w14:textId="77777777" w:rsidR="00125BF3" w:rsidRDefault="00C706AF">
            <w:pPr>
              <w:spacing w:line="240" w:lineRule="auto"/>
              <w:jc w:val="center"/>
              <w:rPr>
                <w:rFonts w:eastAsia="Palatino Linotype" w:cs="Palatino Linotype"/>
              </w:rPr>
            </w:pPr>
            <w:r>
              <w:rPr>
                <w:rFonts w:eastAsia="Palatino Linotype" w:cs="Palatino Linotype"/>
              </w:rPr>
              <w:t>14677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6ED775" w14:textId="77777777" w:rsidR="00125BF3" w:rsidRDefault="00C706AF">
            <w:pPr>
              <w:spacing w:line="240" w:lineRule="auto"/>
              <w:jc w:val="center"/>
              <w:rPr>
                <w:rFonts w:eastAsia="Palatino Linotype" w:cs="Palatino Linotype"/>
              </w:rPr>
            </w:pPr>
            <w:r>
              <w:rPr>
                <w:rFonts w:eastAsia="Palatino Linotype" w:cs="Palatino Linotype"/>
              </w:rPr>
              <w:t>9800</w:t>
            </w:r>
          </w:p>
        </w:tc>
      </w:tr>
      <w:tr w:rsidR="00125BF3" w14:paraId="34CFBF41"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4FC5BF"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061E6F0" w14:textId="77777777" w:rsidR="00125BF3" w:rsidRDefault="00C706AF">
            <w:pPr>
              <w:spacing w:line="240" w:lineRule="auto"/>
              <w:jc w:val="center"/>
              <w:rPr>
                <w:rFonts w:eastAsia="Palatino Linotype" w:cs="Palatino Linotype"/>
              </w:rPr>
            </w:pPr>
            <w:r>
              <w:rPr>
                <w:rFonts w:eastAsia="Palatino Linotype" w:cs="Palatino Linotype"/>
              </w:rPr>
              <w:t>1.33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E541A8" w14:textId="77777777" w:rsidR="00125BF3" w:rsidRDefault="00C706AF">
            <w:pPr>
              <w:spacing w:line="240" w:lineRule="auto"/>
              <w:jc w:val="center"/>
              <w:rPr>
                <w:rFonts w:eastAsia="Palatino Linotype" w:cs="Palatino Linotype"/>
              </w:rPr>
            </w:pPr>
            <w:r>
              <w:rPr>
                <w:rFonts w:eastAsia="Palatino Linotype" w:cs="Palatino Linotype"/>
              </w:rPr>
              <w:t>1.77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41493EA" w14:textId="77777777" w:rsidR="00125BF3" w:rsidRDefault="00C706AF">
            <w:pPr>
              <w:spacing w:line="240" w:lineRule="auto"/>
              <w:jc w:val="center"/>
              <w:rPr>
                <w:rFonts w:eastAsia="Palatino Linotype" w:cs="Palatino Linotype"/>
              </w:rPr>
            </w:pPr>
            <w:r>
              <w:rPr>
                <w:rFonts w:eastAsia="Palatino Linotype" w:cs="Palatino Linotype"/>
              </w:rPr>
              <w:t>1.28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47B2F3A" w14:textId="77777777" w:rsidR="00125BF3" w:rsidRDefault="00C706AF">
            <w:pPr>
              <w:spacing w:line="240" w:lineRule="auto"/>
              <w:jc w:val="center"/>
              <w:rPr>
                <w:rFonts w:eastAsia="Palatino Linotype" w:cs="Palatino Linotype"/>
              </w:rPr>
            </w:pPr>
            <w:r>
              <w:rPr>
                <w:rFonts w:eastAsia="Palatino Linotype" w:cs="Palatino Linotype"/>
              </w:rPr>
              <w:t>1.79</w:t>
            </w:r>
          </w:p>
        </w:tc>
      </w:tr>
      <w:tr w:rsidR="00125BF3" w14:paraId="2D85C8BC"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E8EBC5"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2A99F2A" w14:textId="77777777" w:rsidR="00125BF3" w:rsidRDefault="00C706AF">
            <w:pPr>
              <w:spacing w:line="240" w:lineRule="auto"/>
              <w:jc w:val="center"/>
              <w:rPr>
                <w:rFonts w:eastAsia="Palatino Linotype" w:cs="Palatino Linotype"/>
              </w:rPr>
            </w:pPr>
            <w:r>
              <w:rPr>
                <w:rFonts w:eastAsia="Palatino Linotype" w:cs="Palatino Linotype"/>
              </w:rPr>
              <w:t>0.30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4BC361" w14:textId="77777777" w:rsidR="00125BF3" w:rsidRDefault="00C706AF">
            <w:pPr>
              <w:spacing w:line="240" w:lineRule="auto"/>
              <w:jc w:val="center"/>
              <w:rPr>
                <w:rFonts w:eastAsia="Palatino Linotype" w:cs="Palatino Linotype"/>
              </w:rPr>
            </w:pPr>
            <w:r>
              <w:rPr>
                <w:rFonts w:eastAsia="Palatino Linotype" w:cs="Palatino Linotype"/>
              </w:rPr>
              <w:t>0.37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593581F" w14:textId="77777777" w:rsidR="00125BF3" w:rsidRDefault="00C706AF">
            <w:pPr>
              <w:spacing w:line="240" w:lineRule="auto"/>
              <w:jc w:val="center"/>
              <w:rPr>
                <w:rFonts w:eastAsia="Palatino Linotype" w:cs="Palatino Linotype"/>
              </w:rPr>
            </w:pPr>
            <w:r>
              <w:rPr>
                <w:rFonts w:eastAsia="Palatino Linotype" w:cs="Palatino Linotype"/>
              </w:rPr>
              <w:t>0.41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0A88F15" w14:textId="77777777" w:rsidR="00125BF3" w:rsidRDefault="00C706AF">
            <w:pPr>
              <w:spacing w:line="240" w:lineRule="auto"/>
              <w:jc w:val="center"/>
              <w:rPr>
                <w:rFonts w:eastAsia="Palatino Linotype" w:cs="Palatino Linotype"/>
              </w:rPr>
            </w:pPr>
            <w:r>
              <w:rPr>
                <w:rFonts w:eastAsia="Palatino Linotype" w:cs="Palatino Linotype"/>
              </w:rPr>
              <w:t>0.37</w:t>
            </w:r>
          </w:p>
        </w:tc>
      </w:tr>
    </w:tbl>
    <w:p w14:paraId="00729F4E" w14:textId="77777777" w:rsidR="00125BF3" w:rsidRDefault="00125BF3">
      <w:pPr>
        <w:spacing w:before="60" w:after="60" w:line="228" w:lineRule="auto"/>
        <w:ind w:left="2040" w:firstLine="510"/>
        <w:jc w:val="left"/>
        <w:rPr>
          <w:rFonts w:eastAsia="Palatino Linotype" w:cs="Palatino Linotype"/>
        </w:rPr>
      </w:pPr>
    </w:p>
    <w:p w14:paraId="48561FFE" w14:textId="77777777" w:rsidR="00125BF3" w:rsidRDefault="00C706AF">
      <w:pPr>
        <w:spacing w:before="60" w:after="60" w:line="228" w:lineRule="auto"/>
        <w:ind w:left="2040" w:firstLine="510"/>
        <w:jc w:val="left"/>
        <w:rPr>
          <w:rFonts w:eastAsia="Palatino Linotype" w:cs="Palatino Linotype"/>
        </w:rPr>
      </w:pPr>
      <w:r>
        <w:rPr>
          <w:rFonts w:eastAsia="Palatino Linotype" w:cs="Palatino Linotype"/>
        </w:rPr>
        <w:t>3.4.5. FFT Autoencoders (FFT-AE)</w:t>
      </w:r>
    </w:p>
    <w:p w14:paraId="2B163701" w14:textId="77777777" w:rsidR="00125BF3" w:rsidRDefault="00C706AF">
      <w:pPr>
        <w:spacing w:line="228" w:lineRule="auto"/>
        <w:ind w:left="2608" w:firstLine="425"/>
        <w:rPr>
          <w:rFonts w:eastAsia="Palatino Linotype" w:cs="Palatino Linotype"/>
        </w:rPr>
      </w:pPr>
      <w:r>
        <w:rPr>
          <w:rFonts w:eastAsia="Palatino Linotype" w:cs="Palatino Linotype"/>
        </w:rPr>
        <w:t>The results of the evaluation of the 24 models can be found in tables XIII through XVI in the appendix. The results present the average of the performance on all simulations.</w:t>
      </w:r>
    </w:p>
    <w:p w14:paraId="0E48FD9A" w14:textId="77777777" w:rsidR="00125BF3" w:rsidRDefault="00C706AF">
      <w:pPr>
        <w:spacing w:line="228" w:lineRule="auto"/>
        <w:ind w:left="2608" w:firstLine="425"/>
        <w:rPr>
          <w:rFonts w:eastAsia="Palatino Linotype" w:cs="Palatino Linotype"/>
        </w:rPr>
      </w:pPr>
      <w:r>
        <w:rPr>
          <w:rFonts w:eastAsia="Palatino Linotype" w:cs="Palatino Linotype"/>
        </w:rPr>
        <w:t>It can be observed that the magnitude offered the most consistent values for the metrics. Even though the real part seemed to have better scores in some variations. However, the clusters were less separated than those of the previous models.</w:t>
      </w:r>
    </w:p>
    <w:p w14:paraId="2135C76D"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3.4.6. Windowed FFT Autoencoders (W-FFT-AE)</w:t>
      </w:r>
    </w:p>
    <w:p w14:paraId="27306934" w14:textId="77777777" w:rsidR="00125BF3" w:rsidRDefault="00C706AF">
      <w:pPr>
        <w:spacing w:line="228" w:lineRule="auto"/>
        <w:ind w:left="2608" w:firstLine="425"/>
        <w:rPr>
          <w:rFonts w:eastAsia="Palatino Linotype" w:cs="Palatino Linotype"/>
        </w:rPr>
      </w:pPr>
      <w:r>
        <w:rPr>
          <w:rFonts w:eastAsia="Palatino Linotype" w:cs="Palatino Linotype"/>
        </w:rPr>
        <w:t>The results of the evaluation of the 48 models can be found in tables 22 through 24 in the appendix. The results present the average of the performance on all simulations.</w:t>
      </w:r>
    </w:p>
    <w:p w14:paraId="0740CA1C" w14:textId="77777777" w:rsidR="00125BF3" w:rsidRDefault="00C706AF">
      <w:pPr>
        <w:spacing w:line="228" w:lineRule="auto"/>
        <w:ind w:left="2608" w:firstLine="425"/>
        <w:rPr>
          <w:rFonts w:eastAsia="Palatino Linotype" w:cs="Palatino Linotype"/>
        </w:rPr>
      </w:pPr>
      <w:proofErr w:type="gramStart"/>
      <w:r>
        <w:rPr>
          <w:rFonts w:eastAsia="Palatino Linotype" w:cs="Palatino Linotype"/>
        </w:rPr>
        <w:t>It can be seen that the</w:t>
      </w:r>
      <w:proofErr w:type="gramEnd"/>
      <w:r>
        <w:rPr>
          <w:rFonts w:eastAsia="Palatino Linotype" w:cs="Palatino Linotype"/>
        </w:rPr>
        <w:t xml:space="preserve"> best results were offered by the magnitude of spikes that were aligned to the global maximum. The window type did offer slightly different results but no conclusive best.</w:t>
      </w:r>
    </w:p>
    <w:p w14:paraId="5B963BF5"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3.4.7. Ensemble Autoencoders (SAE)</w:t>
      </w:r>
    </w:p>
    <w:p w14:paraId="2D871127"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For Stacked generalization, we have split the dataset into 16 subsets. 14 of these subsets are used to train the first tier of models, 7 with the Gaussian window applied and 7 with the Blackman window. While 2 of them are kept for the second tier. As there are 2 windows, to 8 of these 16 subsets the Blackman window has been applied, and Gaussian to the rest. </w:t>
      </w:r>
    </w:p>
    <w:p w14:paraId="31A9D544" w14:textId="77777777" w:rsidR="00125BF3" w:rsidRDefault="00C706AF">
      <w:pPr>
        <w:spacing w:line="228" w:lineRule="auto"/>
        <w:ind w:left="2608" w:firstLine="425"/>
        <w:rPr>
          <w:rFonts w:eastAsia="Palatino Linotype" w:cs="Palatino Linotype"/>
        </w:rPr>
      </w:pPr>
      <w:r>
        <w:rPr>
          <w:rFonts w:eastAsia="Palatino Linotype" w:cs="Palatino Linotype"/>
        </w:rPr>
        <w:t>The outputs (reconstructed spikes) of these 14 autoencoders, have been concatenated with the 2 subsets left for the second tier and were fed as input for the second tier autoencoder.</w:t>
      </w:r>
    </w:p>
    <w:p w14:paraId="5B677236" w14:textId="77777777" w:rsidR="00125BF3" w:rsidRDefault="00C706AF">
      <w:pPr>
        <w:spacing w:line="228" w:lineRule="auto"/>
        <w:ind w:left="2608" w:firstLine="425"/>
        <w:rPr>
          <w:rFonts w:eastAsia="Palatino Linotype" w:cs="Palatino Linotype"/>
        </w:rPr>
      </w:pPr>
      <w:r>
        <w:rPr>
          <w:rFonts w:eastAsia="Palatino Linotype" w:cs="Palatino Linotype"/>
        </w:rPr>
        <w:t>The ensemble methods have had visually underwhelming results and it was the same case for the results of the validation metrics. None of the algebraic methods was able to surpass the results of applying only one of the windows. The exact numbers are shown in Table 7.</w:t>
      </w:r>
    </w:p>
    <w:p w14:paraId="2A9559A9"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7.</w:t>
      </w:r>
      <w:r>
        <w:rPr>
          <w:rFonts w:eastAsia="Palatino Linotype" w:cs="Palatino Linotype"/>
          <w:sz w:val="18"/>
          <w:szCs w:val="18"/>
        </w:rPr>
        <w:t xml:space="preserve"> Evaluation of the </w:t>
      </w:r>
      <w:proofErr w:type="gramStart"/>
      <w:r>
        <w:rPr>
          <w:rFonts w:eastAsia="Palatino Linotype" w:cs="Palatino Linotype"/>
          <w:sz w:val="18"/>
          <w:szCs w:val="18"/>
        </w:rPr>
        <w:t>Algebraic  Ensemble</w:t>
      </w:r>
      <w:proofErr w:type="gramEnd"/>
      <w:r>
        <w:rPr>
          <w:rFonts w:eastAsia="Palatino Linotype" w:cs="Palatino Linotype"/>
          <w:sz w:val="18"/>
          <w:szCs w:val="18"/>
        </w:rPr>
        <w:t xml:space="preserve"> Methods in Comparison with just the windows and PCA</w:t>
      </w:r>
    </w:p>
    <w:tbl>
      <w:tblPr>
        <w:tblStyle w:val="Style109"/>
        <w:tblW w:w="7528"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82"/>
        <w:gridCol w:w="1882"/>
        <w:gridCol w:w="1882"/>
        <w:gridCol w:w="1882"/>
      </w:tblGrid>
      <w:tr w:rsidR="00125BF3" w14:paraId="0DBB4692" w14:textId="77777777">
        <w:trPr>
          <w:trHeight w:val="529"/>
          <w:jc w:val="center"/>
        </w:trPr>
        <w:tc>
          <w:tcPr>
            <w:tcW w:w="1882"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E9D6C48" w14:textId="77777777" w:rsidR="00125BF3" w:rsidRDefault="00125BF3">
            <w:pPr>
              <w:spacing w:line="240" w:lineRule="auto"/>
              <w:rPr>
                <w:rFonts w:eastAsia="Palatino Linotype" w:cs="Palatino Linotype"/>
                <w:b/>
              </w:rPr>
            </w:pPr>
          </w:p>
        </w:tc>
        <w:tc>
          <w:tcPr>
            <w:tcW w:w="1882" w:type="dxa"/>
            <w:tcBorders>
              <w:top w:val="single" w:sz="8" w:space="0" w:color="000000"/>
              <w:left w:val="nil"/>
              <w:bottom w:val="single" w:sz="4" w:space="0" w:color="000000"/>
              <w:right w:val="nil"/>
            </w:tcBorders>
            <w:tcMar>
              <w:top w:w="0" w:type="dxa"/>
              <w:left w:w="0" w:type="dxa"/>
              <w:bottom w:w="0" w:type="dxa"/>
              <w:right w:w="0" w:type="dxa"/>
            </w:tcMar>
          </w:tcPr>
          <w:p w14:paraId="384FCF5D" w14:textId="77777777" w:rsidR="00125BF3" w:rsidRDefault="00C706AF">
            <w:pPr>
              <w:spacing w:line="240" w:lineRule="auto"/>
              <w:jc w:val="center"/>
              <w:rPr>
                <w:rFonts w:eastAsia="Palatino Linotype" w:cs="Palatino Linotype"/>
                <w:b/>
              </w:rPr>
            </w:pPr>
            <w:r>
              <w:rPr>
                <w:rFonts w:eastAsia="Palatino Linotype" w:cs="Palatino Linotype"/>
                <w:b/>
              </w:rPr>
              <w:t>ARI</w:t>
            </w:r>
          </w:p>
        </w:tc>
        <w:tc>
          <w:tcPr>
            <w:tcW w:w="1882"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68D2E804" w14:textId="77777777" w:rsidR="00125BF3" w:rsidRDefault="00C706AF">
            <w:pPr>
              <w:spacing w:line="240" w:lineRule="auto"/>
              <w:jc w:val="center"/>
              <w:rPr>
                <w:rFonts w:eastAsia="Palatino Linotype" w:cs="Palatino Linotype"/>
                <w:b/>
              </w:rPr>
            </w:pPr>
            <w:r>
              <w:rPr>
                <w:rFonts w:eastAsia="Palatino Linotype" w:cs="Palatino Linotype"/>
                <w:b/>
              </w:rPr>
              <w:t>AMI</w:t>
            </w:r>
          </w:p>
        </w:tc>
        <w:tc>
          <w:tcPr>
            <w:tcW w:w="1882" w:type="dxa"/>
            <w:tcBorders>
              <w:top w:val="single" w:sz="8" w:space="0" w:color="000000"/>
              <w:left w:val="nil"/>
              <w:bottom w:val="single" w:sz="4" w:space="0" w:color="000000"/>
              <w:right w:val="nil"/>
            </w:tcBorders>
            <w:tcMar>
              <w:top w:w="0" w:type="dxa"/>
              <w:left w:w="0" w:type="dxa"/>
              <w:bottom w:w="0" w:type="dxa"/>
              <w:right w:w="0" w:type="dxa"/>
            </w:tcMar>
          </w:tcPr>
          <w:p w14:paraId="7E1BDB5C" w14:textId="77777777" w:rsidR="00125BF3" w:rsidRDefault="00C706AF">
            <w:pPr>
              <w:spacing w:line="240" w:lineRule="auto"/>
              <w:jc w:val="center"/>
              <w:rPr>
                <w:rFonts w:eastAsia="Palatino Linotype" w:cs="Palatino Linotype"/>
                <w:b/>
              </w:rPr>
            </w:pPr>
            <w:r>
              <w:rPr>
                <w:rFonts w:eastAsia="Palatino Linotype" w:cs="Palatino Linotype"/>
                <w:b/>
              </w:rPr>
              <w:t>SS</w:t>
            </w:r>
          </w:p>
        </w:tc>
      </w:tr>
      <w:tr w:rsidR="00125BF3" w14:paraId="6A9F336A" w14:textId="77777777">
        <w:trPr>
          <w:trHeight w:val="510"/>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48F031D" w14:textId="77777777" w:rsidR="00125BF3" w:rsidRDefault="00C706AF">
            <w:pPr>
              <w:spacing w:line="240" w:lineRule="auto"/>
              <w:jc w:val="center"/>
              <w:rPr>
                <w:rFonts w:eastAsia="Palatino Linotype" w:cs="Palatino Linotype"/>
              </w:rPr>
            </w:pPr>
            <w:r>
              <w:rPr>
                <w:rFonts w:eastAsia="Palatino Linotype" w:cs="Palatino Linotype"/>
              </w:rPr>
              <w:t>Ensemble - Mean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5D775297" w14:textId="77777777" w:rsidR="00125BF3" w:rsidRDefault="00C706AF">
            <w:pPr>
              <w:spacing w:line="240" w:lineRule="auto"/>
              <w:jc w:val="center"/>
              <w:rPr>
                <w:rFonts w:eastAsia="Palatino Linotype" w:cs="Palatino Linotype"/>
              </w:rPr>
            </w:pPr>
            <w:r>
              <w:rPr>
                <w:rFonts w:eastAsia="Palatino Linotype" w:cs="Palatino Linotype"/>
              </w:rPr>
              <w:t>0.757</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5A849A4" w14:textId="77777777" w:rsidR="00125BF3" w:rsidRDefault="00C706AF">
            <w:pPr>
              <w:spacing w:line="240" w:lineRule="auto"/>
              <w:jc w:val="center"/>
              <w:rPr>
                <w:rFonts w:eastAsia="Palatino Linotype" w:cs="Palatino Linotype"/>
              </w:rPr>
            </w:pPr>
            <w:r>
              <w:rPr>
                <w:rFonts w:eastAsia="Palatino Linotype" w:cs="Palatino Linotype"/>
              </w:rPr>
              <w:t>0.599</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41DE9CC" w14:textId="77777777" w:rsidR="00125BF3" w:rsidRDefault="00C706AF">
            <w:pPr>
              <w:spacing w:line="240" w:lineRule="auto"/>
              <w:jc w:val="center"/>
              <w:rPr>
                <w:rFonts w:eastAsia="Palatino Linotype" w:cs="Palatino Linotype"/>
              </w:rPr>
            </w:pPr>
            <w:r>
              <w:rPr>
                <w:rFonts w:eastAsia="Palatino Linotype" w:cs="Palatino Linotype"/>
              </w:rPr>
              <w:t>0.206</w:t>
            </w:r>
          </w:p>
        </w:tc>
      </w:tr>
      <w:tr w:rsidR="00125BF3" w14:paraId="2141BCD3"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8845075" w14:textId="77777777" w:rsidR="00125BF3" w:rsidRDefault="00C706AF">
            <w:pPr>
              <w:spacing w:line="240" w:lineRule="auto"/>
              <w:jc w:val="center"/>
              <w:rPr>
                <w:rFonts w:eastAsia="Palatino Linotype" w:cs="Palatino Linotype"/>
              </w:rPr>
            </w:pPr>
            <w:r>
              <w:rPr>
                <w:rFonts w:eastAsia="Palatino Linotype" w:cs="Palatino Linotype"/>
              </w:rPr>
              <w:t>Ensemble - Sum</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070F8860" w14:textId="77777777" w:rsidR="00125BF3" w:rsidRDefault="00C706AF">
            <w:pPr>
              <w:spacing w:line="240" w:lineRule="auto"/>
              <w:jc w:val="center"/>
              <w:rPr>
                <w:rFonts w:eastAsia="Palatino Linotype" w:cs="Palatino Linotype"/>
              </w:rPr>
            </w:pPr>
            <w:r>
              <w:rPr>
                <w:rFonts w:eastAsia="Palatino Linotype" w:cs="Palatino Linotype"/>
              </w:rPr>
              <w:t>0.457</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9EF85B1" w14:textId="77777777" w:rsidR="00125BF3" w:rsidRDefault="00C706AF">
            <w:pPr>
              <w:spacing w:line="240" w:lineRule="auto"/>
              <w:jc w:val="center"/>
              <w:rPr>
                <w:rFonts w:eastAsia="Palatino Linotype" w:cs="Palatino Linotype"/>
              </w:rPr>
            </w:pPr>
            <w:r>
              <w:rPr>
                <w:rFonts w:eastAsia="Palatino Linotype" w:cs="Palatino Linotype"/>
              </w:rPr>
              <w:t>0.599</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74E8C7B1" w14:textId="77777777" w:rsidR="00125BF3" w:rsidRDefault="00C706AF">
            <w:pPr>
              <w:spacing w:line="240" w:lineRule="auto"/>
              <w:jc w:val="center"/>
              <w:rPr>
                <w:rFonts w:eastAsia="Palatino Linotype" w:cs="Palatino Linotype"/>
              </w:rPr>
            </w:pPr>
            <w:r>
              <w:rPr>
                <w:rFonts w:eastAsia="Palatino Linotype" w:cs="Palatino Linotype"/>
              </w:rPr>
              <w:t>0.206</w:t>
            </w:r>
          </w:p>
        </w:tc>
      </w:tr>
      <w:tr w:rsidR="00125BF3" w14:paraId="78C40E46"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1F5B74D" w14:textId="77777777" w:rsidR="00125BF3" w:rsidRDefault="00C706AF">
            <w:pPr>
              <w:spacing w:line="240" w:lineRule="auto"/>
              <w:jc w:val="center"/>
              <w:rPr>
                <w:rFonts w:eastAsia="Palatino Linotype" w:cs="Palatino Linotype"/>
              </w:rPr>
            </w:pPr>
            <w:r>
              <w:rPr>
                <w:rFonts w:eastAsia="Palatino Linotype" w:cs="Palatino Linotype"/>
              </w:rPr>
              <w:t>Ensemble - Prod</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7A85FE34" w14:textId="77777777" w:rsidR="00125BF3" w:rsidRDefault="00C706AF">
            <w:pPr>
              <w:spacing w:line="240" w:lineRule="auto"/>
              <w:jc w:val="center"/>
              <w:rPr>
                <w:rFonts w:eastAsia="Palatino Linotype" w:cs="Palatino Linotype"/>
              </w:rPr>
            </w:pPr>
            <w:r>
              <w:rPr>
                <w:rFonts w:eastAsia="Palatino Linotype" w:cs="Palatino Linotype"/>
              </w:rPr>
              <w:t>0.266</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760D33" w14:textId="77777777" w:rsidR="00125BF3" w:rsidRDefault="00C706AF">
            <w:pPr>
              <w:spacing w:line="240" w:lineRule="auto"/>
              <w:jc w:val="center"/>
              <w:rPr>
                <w:rFonts w:eastAsia="Palatino Linotype" w:cs="Palatino Linotype"/>
              </w:rPr>
            </w:pPr>
            <w:r>
              <w:rPr>
                <w:rFonts w:eastAsia="Palatino Linotype" w:cs="Palatino Linotype"/>
              </w:rPr>
              <w:t>0.430</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28E51E31" w14:textId="77777777" w:rsidR="00125BF3" w:rsidRDefault="00C706AF">
            <w:pPr>
              <w:spacing w:line="240" w:lineRule="auto"/>
              <w:jc w:val="center"/>
              <w:rPr>
                <w:rFonts w:eastAsia="Palatino Linotype" w:cs="Palatino Linotype"/>
              </w:rPr>
            </w:pPr>
            <w:r>
              <w:rPr>
                <w:rFonts w:eastAsia="Palatino Linotype" w:cs="Palatino Linotype"/>
              </w:rPr>
              <w:t>0.053</w:t>
            </w:r>
          </w:p>
        </w:tc>
      </w:tr>
      <w:tr w:rsidR="00125BF3" w14:paraId="462F37F9"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4647BEC" w14:textId="77777777" w:rsidR="00125BF3" w:rsidRDefault="00C706AF">
            <w:pPr>
              <w:spacing w:line="240" w:lineRule="auto"/>
              <w:jc w:val="center"/>
              <w:rPr>
                <w:rFonts w:eastAsia="Palatino Linotype" w:cs="Palatino Linotype"/>
              </w:rPr>
            </w:pPr>
            <w:r>
              <w:rPr>
                <w:rFonts w:eastAsia="Palatino Linotype" w:cs="Palatino Linotype"/>
              </w:rPr>
              <w:t>Ensemble - Min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DF2B891" w14:textId="77777777" w:rsidR="00125BF3" w:rsidRDefault="00C706AF">
            <w:pPr>
              <w:spacing w:line="240" w:lineRule="auto"/>
              <w:jc w:val="center"/>
              <w:rPr>
                <w:rFonts w:eastAsia="Palatino Linotype" w:cs="Palatino Linotype"/>
              </w:rPr>
            </w:pPr>
            <w:r>
              <w:rPr>
                <w:rFonts w:eastAsia="Palatino Linotype" w:cs="Palatino Linotype"/>
              </w:rPr>
              <w:t>0.397</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9F767C" w14:textId="77777777" w:rsidR="00125BF3" w:rsidRDefault="00C706AF">
            <w:pPr>
              <w:spacing w:line="240" w:lineRule="auto"/>
              <w:jc w:val="center"/>
              <w:rPr>
                <w:rFonts w:eastAsia="Palatino Linotype" w:cs="Palatino Linotype"/>
              </w:rPr>
            </w:pPr>
            <w:r>
              <w:rPr>
                <w:rFonts w:eastAsia="Palatino Linotype" w:cs="Palatino Linotype"/>
              </w:rPr>
              <w:t>0.556</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791246C" w14:textId="77777777" w:rsidR="00125BF3" w:rsidRDefault="00C706AF">
            <w:pPr>
              <w:spacing w:line="240" w:lineRule="auto"/>
              <w:jc w:val="center"/>
              <w:rPr>
                <w:rFonts w:eastAsia="Palatino Linotype" w:cs="Palatino Linotype"/>
              </w:rPr>
            </w:pPr>
            <w:r>
              <w:rPr>
                <w:rFonts w:eastAsia="Palatino Linotype" w:cs="Palatino Linotype"/>
              </w:rPr>
              <w:t>0.170</w:t>
            </w:r>
          </w:p>
        </w:tc>
      </w:tr>
      <w:tr w:rsidR="00125BF3" w14:paraId="0DA886F5"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832526" w14:textId="77777777" w:rsidR="00125BF3" w:rsidRDefault="00C706AF">
            <w:pPr>
              <w:spacing w:line="240" w:lineRule="auto"/>
              <w:jc w:val="center"/>
              <w:rPr>
                <w:rFonts w:eastAsia="Palatino Linotype" w:cs="Palatino Linotype"/>
              </w:rPr>
            </w:pPr>
            <w:r>
              <w:rPr>
                <w:rFonts w:eastAsia="Palatino Linotype" w:cs="Palatino Linotype"/>
              </w:rPr>
              <w:t>Ensemble - Max</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E34E68A" w14:textId="77777777" w:rsidR="00125BF3" w:rsidRDefault="00C706AF">
            <w:pPr>
              <w:spacing w:line="240" w:lineRule="auto"/>
              <w:jc w:val="center"/>
              <w:rPr>
                <w:rFonts w:eastAsia="Palatino Linotype" w:cs="Palatino Linotype"/>
              </w:rPr>
            </w:pPr>
            <w:r>
              <w:rPr>
                <w:rFonts w:eastAsia="Palatino Linotype" w:cs="Palatino Linotype"/>
              </w:rPr>
              <w:t>0.446</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7D1DC3" w14:textId="77777777" w:rsidR="00125BF3" w:rsidRDefault="00C706AF">
            <w:pPr>
              <w:spacing w:line="240" w:lineRule="auto"/>
              <w:jc w:val="center"/>
              <w:rPr>
                <w:rFonts w:eastAsia="Palatino Linotype" w:cs="Palatino Linotype"/>
              </w:rPr>
            </w:pPr>
            <w:r>
              <w:rPr>
                <w:rFonts w:eastAsia="Palatino Linotype" w:cs="Palatino Linotype"/>
              </w:rPr>
              <w:t>0.582</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20EBB5C2" w14:textId="77777777" w:rsidR="00125BF3" w:rsidRDefault="00C706AF">
            <w:pPr>
              <w:spacing w:line="240" w:lineRule="auto"/>
              <w:jc w:val="center"/>
              <w:rPr>
                <w:rFonts w:eastAsia="Palatino Linotype" w:cs="Palatino Linotype"/>
              </w:rPr>
            </w:pPr>
            <w:r>
              <w:rPr>
                <w:rFonts w:eastAsia="Palatino Linotype" w:cs="Palatino Linotype"/>
              </w:rPr>
              <w:t>0.187</w:t>
            </w:r>
          </w:p>
        </w:tc>
      </w:tr>
      <w:tr w:rsidR="00125BF3" w14:paraId="735414F8"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4E1051" w14:textId="77777777" w:rsidR="00125BF3" w:rsidRDefault="00C706AF">
            <w:pPr>
              <w:spacing w:line="240" w:lineRule="auto"/>
              <w:jc w:val="center"/>
              <w:rPr>
                <w:rFonts w:eastAsia="Palatino Linotype" w:cs="Palatino Linotype"/>
              </w:rPr>
            </w:pPr>
            <w:r>
              <w:rPr>
                <w:rFonts w:eastAsia="Palatino Linotype" w:cs="Palatino Linotype"/>
              </w:rPr>
              <w:t>Blackman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ED4A673" w14:textId="77777777" w:rsidR="00125BF3" w:rsidRDefault="00C706AF">
            <w:pPr>
              <w:spacing w:line="240" w:lineRule="auto"/>
              <w:jc w:val="center"/>
              <w:rPr>
                <w:rFonts w:eastAsia="Palatino Linotype" w:cs="Palatino Linotype"/>
              </w:rPr>
            </w:pPr>
            <w:r>
              <w:rPr>
                <w:rFonts w:eastAsia="Palatino Linotype" w:cs="Palatino Linotype"/>
              </w:rPr>
              <w:t>0.483</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F027E5D" w14:textId="77777777" w:rsidR="00125BF3" w:rsidRDefault="00C706AF">
            <w:pPr>
              <w:spacing w:line="240" w:lineRule="auto"/>
              <w:jc w:val="center"/>
              <w:rPr>
                <w:rFonts w:eastAsia="Palatino Linotype" w:cs="Palatino Linotype"/>
              </w:rPr>
            </w:pPr>
            <w:r>
              <w:rPr>
                <w:rFonts w:eastAsia="Palatino Linotype" w:cs="Palatino Linotype"/>
              </w:rPr>
              <w:t>0.640</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4DB6A7E7" w14:textId="77777777" w:rsidR="00125BF3" w:rsidRDefault="00C706AF">
            <w:pPr>
              <w:spacing w:line="240" w:lineRule="auto"/>
              <w:jc w:val="center"/>
              <w:rPr>
                <w:rFonts w:eastAsia="Palatino Linotype" w:cs="Palatino Linotype"/>
              </w:rPr>
            </w:pPr>
            <w:r>
              <w:rPr>
                <w:rFonts w:eastAsia="Palatino Linotype" w:cs="Palatino Linotype"/>
              </w:rPr>
              <w:t>0.263</w:t>
            </w:r>
          </w:p>
        </w:tc>
      </w:tr>
      <w:tr w:rsidR="00125BF3" w14:paraId="39046DFD"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BB555F1" w14:textId="77777777" w:rsidR="00125BF3" w:rsidRDefault="00C706AF">
            <w:pPr>
              <w:spacing w:line="240" w:lineRule="auto"/>
              <w:jc w:val="center"/>
              <w:rPr>
                <w:rFonts w:eastAsia="Palatino Linotype" w:cs="Palatino Linotype"/>
              </w:rPr>
            </w:pPr>
            <w:r>
              <w:rPr>
                <w:rFonts w:eastAsia="Palatino Linotype" w:cs="Palatino Linotype"/>
              </w:rPr>
              <w:t>Gaussian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76AEF575" w14:textId="77777777" w:rsidR="00125BF3" w:rsidRDefault="00C706AF">
            <w:pPr>
              <w:spacing w:line="240" w:lineRule="auto"/>
              <w:jc w:val="center"/>
              <w:rPr>
                <w:rFonts w:eastAsia="Palatino Linotype" w:cs="Palatino Linotype"/>
              </w:rPr>
            </w:pPr>
            <w:r>
              <w:rPr>
                <w:rFonts w:eastAsia="Palatino Linotype" w:cs="Palatino Linotype"/>
              </w:rPr>
              <w:t>0.499</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10B93E6" w14:textId="77777777" w:rsidR="00125BF3" w:rsidRDefault="00C706AF">
            <w:pPr>
              <w:spacing w:line="240" w:lineRule="auto"/>
              <w:jc w:val="center"/>
              <w:rPr>
                <w:rFonts w:eastAsia="Palatino Linotype" w:cs="Palatino Linotype"/>
              </w:rPr>
            </w:pPr>
            <w:r>
              <w:rPr>
                <w:rFonts w:eastAsia="Palatino Linotype" w:cs="Palatino Linotype"/>
              </w:rPr>
              <w:t>0.627</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2435A4EA" w14:textId="77777777" w:rsidR="00125BF3" w:rsidRDefault="00C706AF">
            <w:pPr>
              <w:spacing w:line="240" w:lineRule="auto"/>
              <w:jc w:val="center"/>
              <w:rPr>
                <w:rFonts w:eastAsia="Palatino Linotype" w:cs="Palatino Linotype"/>
              </w:rPr>
            </w:pPr>
            <w:r>
              <w:rPr>
                <w:rFonts w:eastAsia="Palatino Linotype" w:cs="Palatino Linotype"/>
              </w:rPr>
              <w:t>0.236</w:t>
            </w:r>
          </w:p>
        </w:tc>
      </w:tr>
      <w:tr w:rsidR="00125BF3" w14:paraId="2249F1F4"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9FC5999" w14:textId="77777777" w:rsidR="00125BF3" w:rsidRDefault="00C706AF">
            <w:pPr>
              <w:spacing w:line="240" w:lineRule="auto"/>
              <w:jc w:val="center"/>
              <w:rPr>
                <w:rFonts w:eastAsia="Palatino Linotype" w:cs="Palatino Linotype"/>
              </w:rPr>
            </w:pPr>
            <w:r>
              <w:rPr>
                <w:rFonts w:eastAsia="Palatino Linotype" w:cs="Palatino Linotype"/>
              </w:rPr>
              <w:t>PCA - NNP</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610648DA" w14:textId="77777777" w:rsidR="00125BF3" w:rsidRDefault="00C706AF">
            <w:pPr>
              <w:spacing w:line="240" w:lineRule="auto"/>
              <w:jc w:val="center"/>
              <w:rPr>
                <w:rFonts w:eastAsia="Palatino Linotype" w:cs="Palatino Linotype"/>
              </w:rPr>
            </w:pPr>
            <w:r>
              <w:rPr>
                <w:rFonts w:eastAsia="Palatino Linotype" w:cs="Palatino Linotype"/>
              </w:rPr>
              <w:t>0.621</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25C037" w14:textId="77777777" w:rsidR="00125BF3" w:rsidRDefault="00C706AF">
            <w:pPr>
              <w:spacing w:line="240" w:lineRule="auto"/>
              <w:jc w:val="center"/>
              <w:rPr>
                <w:rFonts w:eastAsia="Palatino Linotype" w:cs="Palatino Linotype"/>
              </w:rPr>
            </w:pPr>
            <w:r>
              <w:rPr>
                <w:rFonts w:eastAsia="Palatino Linotype" w:cs="Palatino Linotype"/>
              </w:rPr>
              <w:t>0.733</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484BE2D5" w14:textId="77777777" w:rsidR="00125BF3" w:rsidRDefault="00C706AF">
            <w:pPr>
              <w:spacing w:line="240" w:lineRule="auto"/>
              <w:jc w:val="center"/>
              <w:rPr>
                <w:rFonts w:eastAsia="Palatino Linotype" w:cs="Palatino Linotype"/>
              </w:rPr>
            </w:pPr>
            <w:r>
              <w:rPr>
                <w:rFonts w:eastAsia="Palatino Linotype" w:cs="Palatino Linotype"/>
              </w:rPr>
              <w:t>0.418</w:t>
            </w:r>
          </w:p>
        </w:tc>
      </w:tr>
    </w:tbl>
    <w:p w14:paraId="09D3D8B0" w14:textId="77777777" w:rsidR="00125BF3" w:rsidRDefault="00125BF3">
      <w:pPr>
        <w:spacing w:before="240" w:after="120" w:line="228" w:lineRule="auto"/>
        <w:ind w:left="2608"/>
        <w:jc w:val="left"/>
        <w:rPr>
          <w:rFonts w:eastAsia="Palatino Linotype" w:cs="Palatino Linotype"/>
          <w:sz w:val="18"/>
          <w:szCs w:val="18"/>
        </w:rPr>
      </w:pPr>
    </w:p>
    <w:p w14:paraId="1F2C9083"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8.</w:t>
      </w:r>
      <w:r>
        <w:rPr>
          <w:rFonts w:eastAsia="Palatino Linotype" w:cs="Palatino Linotype"/>
          <w:sz w:val="18"/>
          <w:szCs w:val="18"/>
        </w:rPr>
        <w:t xml:space="preserve"> Evaluation of the Stacking Model with all inputs of type Gaussian and Blackman</w:t>
      </w:r>
    </w:p>
    <w:tbl>
      <w:tblPr>
        <w:tblStyle w:val="Style110"/>
        <w:tblW w:w="7528"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82"/>
        <w:gridCol w:w="1882"/>
        <w:gridCol w:w="1882"/>
        <w:gridCol w:w="1882"/>
      </w:tblGrid>
      <w:tr w:rsidR="00125BF3" w14:paraId="5730A3D9" w14:textId="77777777">
        <w:trPr>
          <w:trHeight w:val="529"/>
          <w:jc w:val="center"/>
        </w:trPr>
        <w:tc>
          <w:tcPr>
            <w:tcW w:w="1882"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BB0AA64" w14:textId="77777777" w:rsidR="00125BF3" w:rsidRDefault="00125BF3">
            <w:pPr>
              <w:spacing w:line="240" w:lineRule="auto"/>
              <w:rPr>
                <w:rFonts w:eastAsia="Palatino Linotype" w:cs="Palatino Linotype"/>
                <w:b/>
              </w:rPr>
            </w:pPr>
          </w:p>
        </w:tc>
        <w:tc>
          <w:tcPr>
            <w:tcW w:w="1882" w:type="dxa"/>
            <w:tcBorders>
              <w:top w:val="single" w:sz="8" w:space="0" w:color="000000"/>
              <w:left w:val="nil"/>
              <w:bottom w:val="single" w:sz="4" w:space="0" w:color="000000"/>
              <w:right w:val="nil"/>
            </w:tcBorders>
            <w:tcMar>
              <w:top w:w="0" w:type="dxa"/>
              <w:left w:w="0" w:type="dxa"/>
              <w:bottom w:w="0" w:type="dxa"/>
              <w:right w:w="0" w:type="dxa"/>
            </w:tcMar>
          </w:tcPr>
          <w:p w14:paraId="138565AB" w14:textId="77777777" w:rsidR="00125BF3" w:rsidRDefault="00C706AF">
            <w:pPr>
              <w:spacing w:line="240" w:lineRule="auto"/>
              <w:jc w:val="center"/>
              <w:rPr>
                <w:rFonts w:eastAsia="Palatino Linotype" w:cs="Palatino Linotype"/>
                <w:b/>
              </w:rPr>
            </w:pPr>
            <w:r>
              <w:rPr>
                <w:rFonts w:eastAsia="Palatino Linotype" w:cs="Palatino Linotype"/>
                <w:b/>
              </w:rPr>
              <w:t>ARI</w:t>
            </w:r>
          </w:p>
        </w:tc>
        <w:tc>
          <w:tcPr>
            <w:tcW w:w="1882"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F9A1274" w14:textId="77777777" w:rsidR="00125BF3" w:rsidRDefault="00C706AF">
            <w:pPr>
              <w:spacing w:line="240" w:lineRule="auto"/>
              <w:jc w:val="center"/>
              <w:rPr>
                <w:rFonts w:eastAsia="Palatino Linotype" w:cs="Palatino Linotype"/>
                <w:b/>
              </w:rPr>
            </w:pPr>
            <w:r>
              <w:rPr>
                <w:rFonts w:eastAsia="Palatino Linotype" w:cs="Palatino Linotype"/>
                <w:b/>
              </w:rPr>
              <w:t>AMI</w:t>
            </w:r>
          </w:p>
        </w:tc>
        <w:tc>
          <w:tcPr>
            <w:tcW w:w="1882" w:type="dxa"/>
            <w:tcBorders>
              <w:top w:val="single" w:sz="8" w:space="0" w:color="000000"/>
              <w:left w:val="nil"/>
              <w:bottom w:val="single" w:sz="4" w:space="0" w:color="000000"/>
              <w:right w:val="nil"/>
            </w:tcBorders>
            <w:tcMar>
              <w:top w:w="0" w:type="dxa"/>
              <w:left w:w="0" w:type="dxa"/>
              <w:bottom w:w="0" w:type="dxa"/>
              <w:right w:w="0" w:type="dxa"/>
            </w:tcMar>
          </w:tcPr>
          <w:p w14:paraId="54C2FB54" w14:textId="77777777" w:rsidR="00125BF3" w:rsidRDefault="00C706AF">
            <w:pPr>
              <w:spacing w:line="240" w:lineRule="auto"/>
              <w:jc w:val="center"/>
              <w:rPr>
                <w:rFonts w:eastAsia="Palatino Linotype" w:cs="Palatino Linotype"/>
                <w:b/>
              </w:rPr>
            </w:pPr>
            <w:r>
              <w:rPr>
                <w:rFonts w:eastAsia="Palatino Linotype" w:cs="Palatino Linotype"/>
                <w:b/>
              </w:rPr>
              <w:t>SS</w:t>
            </w:r>
          </w:p>
        </w:tc>
      </w:tr>
      <w:tr w:rsidR="00125BF3" w14:paraId="2F43271A"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0AAFFA" w14:textId="77777777" w:rsidR="00125BF3" w:rsidRDefault="00C706AF">
            <w:pPr>
              <w:spacing w:line="240" w:lineRule="auto"/>
              <w:jc w:val="center"/>
              <w:rPr>
                <w:rFonts w:eastAsia="Palatino Linotype" w:cs="Palatino Linotype"/>
              </w:rPr>
            </w:pPr>
            <w:r>
              <w:rPr>
                <w:rFonts w:eastAsia="Palatino Linotype" w:cs="Palatino Linotype"/>
              </w:rPr>
              <w:t>Blackman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350DABC4" w14:textId="77777777" w:rsidR="00125BF3" w:rsidRDefault="00C706AF">
            <w:pPr>
              <w:spacing w:line="240" w:lineRule="auto"/>
              <w:jc w:val="center"/>
              <w:rPr>
                <w:rFonts w:eastAsia="Palatino Linotype" w:cs="Palatino Linotype"/>
              </w:rPr>
            </w:pPr>
            <w:r>
              <w:rPr>
                <w:rFonts w:eastAsia="Palatino Linotype" w:cs="Palatino Linotype"/>
              </w:rPr>
              <w:t>0.360</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833C8B" w14:textId="77777777" w:rsidR="00125BF3" w:rsidRDefault="00C706AF">
            <w:pPr>
              <w:spacing w:line="240" w:lineRule="auto"/>
              <w:jc w:val="center"/>
              <w:rPr>
                <w:rFonts w:eastAsia="Palatino Linotype" w:cs="Palatino Linotype"/>
              </w:rPr>
            </w:pPr>
            <w:r>
              <w:rPr>
                <w:rFonts w:eastAsia="Palatino Linotype" w:cs="Palatino Linotype"/>
              </w:rPr>
              <w:t>0.507</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0DB68CC5" w14:textId="77777777" w:rsidR="00125BF3" w:rsidRDefault="00C706AF">
            <w:pPr>
              <w:spacing w:line="240" w:lineRule="auto"/>
              <w:jc w:val="center"/>
              <w:rPr>
                <w:rFonts w:eastAsia="Palatino Linotype" w:cs="Palatino Linotype"/>
              </w:rPr>
            </w:pPr>
            <w:r>
              <w:rPr>
                <w:rFonts w:eastAsia="Palatino Linotype" w:cs="Palatino Linotype"/>
              </w:rPr>
              <w:t>0.145</w:t>
            </w:r>
          </w:p>
        </w:tc>
      </w:tr>
      <w:tr w:rsidR="00125BF3" w14:paraId="22A980A4" w14:textId="77777777">
        <w:trPr>
          <w:trHeight w:val="529"/>
          <w:jc w:val="center"/>
        </w:trPr>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E3FD980" w14:textId="77777777" w:rsidR="00125BF3" w:rsidRDefault="00C706AF">
            <w:pPr>
              <w:spacing w:line="240" w:lineRule="auto"/>
              <w:jc w:val="center"/>
              <w:rPr>
                <w:rFonts w:eastAsia="Palatino Linotype" w:cs="Palatino Linotype"/>
              </w:rPr>
            </w:pPr>
            <w:r>
              <w:rPr>
                <w:rFonts w:eastAsia="Palatino Linotype" w:cs="Palatino Linotype"/>
              </w:rPr>
              <w:t>Gaussian</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3287E129" w14:textId="77777777" w:rsidR="00125BF3" w:rsidRDefault="00C706AF">
            <w:pPr>
              <w:spacing w:line="240" w:lineRule="auto"/>
              <w:jc w:val="center"/>
              <w:rPr>
                <w:rFonts w:eastAsia="Palatino Linotype" w:cs="Palatino Linotype"/>
              </w:rPr>
            </w:pPr>
            <w:r>
              <w:rPr>
                <w:rFonts w:eastAsia="Palatino Linotype" w:cs="Palatino Linotype"/>
              </w:rPr>
              <w:t>0.334</w:t>
            </w:r>
          </w:p>
        </w:tc>
        <w:tc>
          <w:tcPr>
            <w:tcW w:w="1882"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D5BDAF" w14:textId="77777777" w:rsidR="00125BF3" w:rsidRDefault="00C706AF">
            <w:pPr>
              <w:spacing w:line="240" w:lineRule="auto"/>
              <w:jc w:val="center"/>
              <w:rPr>
                <w:rFonts w:eastAsia="Palatino Linotype" w:cs="Palatino Linotype"/>
              </w:rPr>
            </w:pPr>
            <w:r>
              <w:rPr>
                <w:rFonts w:eastAsia="Palatino Linotype" w:cs="Palatino Linotype"/>
              </w:rPr>
              <w:t>0.47</w:t>
            </w:r>
          </w:p>
        </w:tc>
        <w:tc>
          <w:tcPr>
            <w:tcW w:w="1882" w:type="dxa"/>
            <w:tcBorders>
              <w:top w:val="single" w:sz="8" w:space="0" w:color="000000"/>
              <w:left w:val="nil"/>
              <w:bottom w:val="single" w:sz="8" w:space="0" w:color="000000"/>
              <w:right w:val="nil"/>
            </w:tcBorders>
            <w:tcMar>
              <w:top w:w="0" w:type="dxa"/>
              <w:left w:w="0" w:type="dxa"/>
              <w:bottom w:w="0" w:type="dxa"/>
              <w:right w:w="0" w:type="dxa"/>
            </w:tcMar>
          </w:tcPr>
          <w:p w14:paraId="1FDAA99C" w14:textId="77777777" w:rsidR="00125BF3" w:rsidRDefault="00C706AF">
            <w:pPr>
              <w:spacing w:line="240" w:lineRule="auto"/>
              <w:jc w:val="center"/>
              <w:rPr>
                <w:rFonts w:eastAsia="Palatino Linotype" w:cs="Palatino Linotype"/>
              </w:rPr>
            </w:pPr>
            <w:r>
              <w:rPr>
                <w:rFonts w:eastAsia="Palatino Linotype" w:cs="Palatino Linotype"/>
              </w:rPr>
              <w:t>0.116</w:t>
            </w:r>
          </w:p>
        </w:tc>
      </w:tr>
    </w:tbl>
    <w:p w14:paraId="5BB8EB8B" w14:textId="77777777" w:rsidR="00125BF3" w:rsidRDefault="00C706AF">
      <w:pPr>
        <w:spacing w:before="60" w:after="60" w:line="228" w:lineRule="auto"/>
        <w:ind w:left="2040" w:firstLine="510"/>
        <w:jc w:val="left"/>
        <w:rPr>
          <w:rFonts w:eastAsia="Palatino Linotype" w:cs="Palatino Linotype"/>
        </w:rPr>
      </w:pPr>
      <w:r>
        <w:rPr>
          <w:rFonts w:eastAsia="Palatino Linotype" w:cs="Palatino Linotype"/>
        </w:rPr>
        <w:t>3.4.8. Slepian FFT Autoencoder (S-FFT-AE)</w:t>
      </w:r>
    </w:p>
    <w:p w14:paraId="603116C6"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evaluation of the model that used Slepian was made on the magnitude of the FFT result with an alignment to the global maximum. </w:t>
      </w:r>
    </w:p>
    <w:p w14:paraId="56439D9E" w14:textId="77777777" w:rsidR="00125BF3" w:rsidRDefault="00C706AF">
      <w:pPr>
        <w:spacing w:line="228" w:lineRule="auto"/>
        <w:ind w:left="2608" w:firstLine="425"/>
        <w:rPr>
          <w:rFonts w:eastAsia="Palatino Linotype" w:cs="Palatino Linotype"/>
        </w:rPr>
      </w:pPr>
      <w:r>
        <w:rPr>
          <w:rFonts w:eastAsia="Palatino Linotype" w:cs="Palatino Linotype"/>
        </w:rPr>
        <w:t>By applying the Slepian sequences, we have trained a model with 5 times more input data, that was able to separate for each simulation up to 2 clusters, in some cases these clusters being overlapped. Seeing that the results were underwhelming, we have increased the code size to 50 from the previous 20, with no improvement. The results of this model can be viewed in table 9.</w:t>
      </w:r>
    </w:p>
    <w:p w14:paraId="7B02A19E"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 xml:space="preserve">Table 9. </w:t>
      </w:r>
      <w:r>
        <w:rPr>
          <w:rFonts w:eastAsia="Palatino Linotype" w:cs="Palatino Linotype"/>
          <w:sz w:val="18"/>
          <w:szCs w:val="18"/>
        </w:rPr>
        <w:t>Evaluation of the Slepian trained model</w:t>
      </w:r>
    </w:p>
    <w:tbl>
      <w:tblPr>
        <w:tblStyle w:val="Style111"/>
        <w:tblW w:w="7782"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891"/>
        <w:gridCol w:w="3891"/>
      </w:tblGrid>
      <w:tr w:rsidR="00125BF3" w14:paraId="795F2392" w14:textId="77777777">
        <w:trPr>
          <w:trHeight w:val="514"/>
          <w:jc w:val="center"/>
        </w:trPr>
        <w:tc>
          <w:tcPr>
            <w:tcW w:w="3891"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EFF27D4" w14:textId="77777777" w:rsidR="00125BF3" w:rsidRDefault="00C706AF">
            <w:pPr>
              <w:spacing w:line="240" w:lineRule="auto"/>
              <w:jc w:val="center"/>
              <w:rPr>
                <w:rFonts w:eastAsia="Palatino Linotype" w:cs="Palatino Linotype"/>
                <w:b/>
              </w:rPr>
            </w:pPr>
            <w:r>
              <w:rPr>
                <w:rFonts w:eastAsia="Palatino Linotype" w:cs="Palatino Linotype"/>
                <w:b/>
              </w:rPr>
              <w:t>Metric</w:t>
            </w:r>
          </w:p>
        </w:tc>
        <w:tc>
          <w:tcPr>
            <w:tcW w:w="3891" w:type="dxa"/>
            <w:tcBorders>
              <w:top w:val="single" w:sz="8" w:space="0" w:color="000000"/>
              <w:left w:val="nil"/>
              <w:bottom w:val="single" w:sz="4" w:space="0" w:color="000000"/>
              <w:right w:val="nil"/>
            </w:tcBorders>
            <w:tcMar>
              <w:top w:w="0" w:type="dxa"/>
              <w:left w:w="0" w:type="dxa"/>
              <w:bottom w:w="0" w:type="dxa"/>
              <w:right w:w="0" w:type="dxa"/>
            </w:tcMar>
          </w:tcPr>
          <w:p w14:paraId="0DA7CC8E" w14:textId="77777777" w:rsidR="00125BF3" w:rsidRDefault="00C706AF">
            <w:pPr>
              <w:spacing w:line="240" w:lineRule="auto"/>
              <w:jc w:val="center"/>
              <w:rPr>
                <w:rFonts w:eastAsia="Palatino Linotype" w:cs="Palatino Linotype"/>
                <w:b/>
              </w:rPr>
            </w:pPr>
            <w:r>
              <w:rPr>
                <w:rFonts w:eastAsia="Palatino Linotype" w:cs="Palatino Linotype"/>
                <w:b/>
              </w:rPr>
              <w:t>Score</w:t>
            </w:r>
          </w:p>
        </w:tc>
      </w:tr>
      <w:tr w:rsidR="00125BF3" w14:paraId="680860A5"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1E49CE3"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4A638C40" w14:textId="77777777" w:rsidR="00125BF3" w:rsidRDefault="00C706AF">
            <w:pPr>
              <w:spacing w:line="240" w:lineRule="auto"/>
              <w:jc w:val="center"/>
              <w:rPr>
                <w:rFonts w:eastAsia="Palatino Linotype" w:cs="Palatino Linotype"/>
              </w:rPr>
            </w:pPr>
            <w:r>
              <w:rPr>
                <w:rFonts w:eastAsia="Palatino Linotype" w:cs="Palatino Linotype"/>
              </w:rPr>
              <w:t>0.331</w:t>
            </w:r>
          </w:p>
        </w:tc>
      </w:tr>
      <w:tr w:rsidR="00125BF3" w14:paraId="555379F8"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707B46"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0A360466" w14:textId="77777777" w:rsidR="00125BF3" w:rsidRDefault="00C706AF">
            <w:pPr>
              <w:spacing w:line="240" w:lineRule="auto"/>
              <w:jc w:val="center"/>
              <w:rPr>
                <w:rFonts w:eastAsia="Palatino Linotype" w:cs="Palatino Linotype"/>
              </w:rPr>
            </w:pPr>
            <w:r>
              <w:rPr>
                <w:rFonts w:eastAsia="Palatino Linotype" w:cs="Palatino Linotype"/>
              </w:rPr>
              <w:t>0.490</w:t>
            </w:r>
          </w:p>
        </w:tc>
      </w:tr>
      <w:tr w:rsidR="00125BF3" w14:paraId="706027E1"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7B12C8"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528C6DE1" w14:textId="77777777" w:rsidR="00125BF3" w:rsidRDefault="00C706AF">
            <w:pPr>
              <w:spacing w:line="240" w:lineRule="auto"/>
              <w:jc w:val="center"/>
              <w:rPr>
                <w:rFonts w:eastAsia="Palatino Linotype" w:cs="Palatino Linotype"/>
              </w:rPr>
            </w:pPr>
            <w:r>
              <w:rPr>
                <w:rFonts w:eastAsia="Palatino Linotype" w:cs="Palatino Linotype"/>
              </w:rPr>
              <w:t>0.533</w:t>
            </w:r>
          </w:p>
        </w:tc>
      </w:tr>
      <w:tr w:rsidR="00125BF3" w14:paraId="3A9828EF"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3E6C618"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374A5B2A" w14:textId="77777777" w:rsidR="00125BF3" w:rsidRDefault="00C706AF">
            <w:pPr>
              <w:spacing w:line="240" w:lineRule="auto"/>
              <w:jc w:val="center"/>
              <w:rPr>
                <w:rFonts w:eastAsia="Palatino Linotype" w:cs="Palatino Linotype"/>
              </w:rPr>
            </w:pPr>
            <w:r>
              <w:rPr>
                <w:rFonts w:eastAsia="Palatino Linotype" w:cs="Palatino Linotype"/>
              </w:rPr>
              <w:t>0.493</w:t>
            </w:r>
          </w:p>
        </w:tc>
      </w:tr>
      <w:tr w:rsidR="00125BF3" w14:paraId="150A19E1"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A672805" w14:textId="77777777" w:rsidR="00125BF3" w:rsidRDefault="00C706AF">
            <w:pPr>
              <w:spacing w:line="240" w:lineRule="auto"/>
              <w:jc w:val="center"/>
              <w:rPr>
                <w:rFonts w:eastAsia="Palatino Linotype" w:cs="Palatino Linotype"/>
              </w:rPr>
            </w:pPr>
            <w:r>
              <w:rPr>
                <w:rFonts w:eastAsia="Palatino Linotype" w:cs="Palatino Linotype"/>
              </w:rPr>
              <w:lastRenderedPageBreak/>
              <w:t>V-Measure</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627747CB" w14:textId="77777777" w:rsidR="00125BF3" w:rsidRDefault="00C706AF">
            <w:pPr>
              <w:spacing w:line="240" w:lineRule="auto"/>
              <w:jc w:val="center"/>
              <w:rPr>
                <w:rFonts w:eastAsia="Palatino Linotype" w:cs="Palatino Linotype"/>
              </w:rPr>
            </w:pPr>
            <w:r>
              <w:rPr>
                <w:rFonts w:eastAsia="Palatino Linotype" w:cs="Palatino Linotype"/>
              </w:rPr>
              <w:t>0.492</w:t>
            </w:r>
          </w:p>
        </w:tc>
      </w:tr>
      <w:tr w:rsidR="00125BF3" w14:paraId="68ED97AC"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8F8C21"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00FF9B18" w14:textId="77777777" w:rsidR="00125BF3" w:rsidRDefault="00C706AF">
            <w:pPr>
              <w:spacing w:line="240" w:lineRule="auto"/>
              <w:jc w:val="center"/>
              <w:rPr>
                <w:rFonts w:eastAsia="Palatino Linotype" w:cs="Palatino Linotype"/>
              </w:rPr>
            </w:pPr>
            <w:r>
              <w:rPr>
                <w:rFonts w:eastAsia="Palatino Linotype" w:cs="Palatino Linotype"/>
              </w:rPr>
              <w:t>3523.39</w:t>
            </w:r>
          </w:p>
        </w:tc>
      </w:tr>
      <w:tr w:rsidR="00125BF3" w14:paraId="2CFB6656"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E084E9"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2957EBBC" w14:textId="77777777" w:rsidR="00125BF3" w:rsidRDefault="00C706AF">
            <w:pPr>
              <w:spacing w:line="240" w:lineRule="auto"/>
              <w:jc w:val="center"/>
              <w:rPr>
                <w:rFonts w:eastAsia="Palatino Linotype" w:cs="Palatino Linotype"/>
              </w:rPr>
            </w:pPr>
            <w:r>
              <w:rPr>
                <w:rFonts w:eastAsia="Palatino Linotype" w:cs="Palatino Linotype"/>
              </w:rPr>
              <w:t>3.145</w:t>
            </w:r>
          </w:p>
        </w:tc>
      </w:tr>
      <w:tr w:rsidR="00125BF3" w14:paraId="52B79087" w14:textId="77777777">
        <w:trPr>
          <w:trHeight w:val="514"/>
          <w:jc w:val="center"/>
        </w:trPr>
        <w:tc>
          <w:tcPr>
            <w:tcW w:w="3891"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391BF51"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3891" w:type="dxa"/>
            <w:tcBorders>
              <w:top w:val="single" w:sz="8" w:space="0" w:color="000000"/>
              <w:left w:val="nil"/>
              <w:bottom w:val="single" w:sz="8" w:space="0" w:color="000000"/>
              <w:right w:val="nil"/>
            </w:tcBorders>
            <w:tcMar>
              <w:top w:w="0" w:type="dxa"/>
              <w:left w:w="0" w:type="dxa"/>
              <w:bottom w:w="0" w:type="dxa"/>
              <w:right w:w="0" w:type="dxa"/>
            </w:tcMar>
          </w:tcPr>
          <w:p w14:paraId="49656A9B" w14:textId="77777777" w:rsidR="00125BF3" w:rsidRDefault="00C706AF">
            <w:pPr>
              <w:spacing w:line="240" w:lineRule="auto"/>
              <w:jc w:val="center"/>
              <w:rPr>
                <w:rFonts w:eastAsia="Palatino Linotype" w:cs="Palatino Linotype"/>
              </w:rPr>
            </w:pPr>
            <w:r>
              <w:rPr>
                <w:rFonts w:eastAsia="Palatino Linotype" w:cs="Palatino Linotype"/>
              </w:rPr>
              <w:t>0.131</w:t>
            </w:r>
          </w:p>
        </w:tc>
      </w:tr>
    </w:tbl>
    <w:p w14:paraId="67306B2D" w14:textId="77777777" w:rsidR="00125BF3" w:rsidRDefault="00125BF3">
      <w:pPr>
        <w:spacing w:before="60" w:after="60" w:line="228" w:lineRule="auto"/>
        <w:ind w:left="2040" w:firstLine="510"/>
        <w:jc w:val="left"/>
        <w:rPr>
          <w:rFonts w:eastAsia="Palatino Linotype" w:cs="Palatino Linotype"/>
        </w:rPr>
      </w:pPr>
    </w:p>
    <w:p w14:paraId="478C78E9" w14:textId="77777777" w:rsidR="00125BF3" w:rsidRDefault="00C706AF">
      <w:pPr>
        <w:spacing w:before="60" w:after="60" w:line="228" w:lineRule="auto"/>
        <w:ind w:left="2040" w:firstLine="510"/>
        <w:jc w:val="left"/>
        <w:rPr>
          <w:rFonts w:eastAsia="Palatino Linotype" w:cs="Palatino Linotype"/>
        </w:rPr>
      </w:pPr>
      <w:r>
        <w:rPr>
          <w:rFonts w:eastAsia="Palatino Linotype" w:cs="Palatino Linotype"/>
        </w:rPr>
        <w:t>3.1.9. Cascaded Autoencoders (CAE)</w:t>
      </w:r>
    </w:p>
    <w:p w14:paraId="73075B22" w14:textId="77777777" w:rsidR="00125BF3" w:rsidRDefault="00C706AF">
      <w:pPr>
        <w:spacing w:line="228" w:lineRule="auto"/>
        <w:ind w:left="2608" w:firstLine="425"/>
        <w:rPr>
          <w:rFonts w:eastAsia="Palatino Linotype" w:cs="Palatino Linotype"/>
        </w:rPr>
      </w:pPr>
      <w:r>
        <w:rPr>
          <w:rFonts w:eastAsia="Palatino Linotype" w:cs="Palatino Linotype"/>
        </w:rPr>
        <w:t>Each window has been applied to all spikes, thus generating 5 datasets, one for each autoencoder. Each of these subsets was fed into an autoencoder that had a code size of 20.  The 5 results of these autoencoders for each spike are concatenated into a vector of size 100 that is fed into a sixth autoencoder that will also generate a code of 20, resulting in a cascaded model.</w:t>
      </w:r>
    </w:p>
    <w:p w14:paraId="7C40150B" w14:textId="77777777" w:rsidR="00125BF3" w:rsidRDefault="00C706AF">
      <w:pPr>
        <w:spacing w:line="228" w:lineRule="auto"/>
        <w:ind w:left="2608" w:firstLine="425"/>
        <w:rPr>
          <w:rFonts w:eastAsia="Palatino Linotype" w:cs="Palatino Linotype"/>
        </w:rPr>
      </w:pPr>
      <w:r>
        <w:rPr>
          <w:rFonts w:eastAsia="Palatino Linotype" w:cs="Palatino Linotype"/>
        </w:rPr>
        <w:t>None of the 5 autoencoders with separated windowed inputs was able to separate more than 3 clusters for a simulation. This was the same case for the cascaded one. The clusters that were separated from the rest, if more than one, were overlapped between themselves. Iterative use of autoencoders on the overlapped clusters did not yield separation.</w:t>
      </w:r>
    </w:p>
    <w:p w14:paraId="41744434" w14:textId="77777777" w:rsidR="00125BF3" w:rsidRDefault="00C706AF">
      <w:pPr>
        <w:spacing w:line="228" w:lineRule="auto"/>
        <w:ind w:left="2608" w:firstLine="425"/>
        <w:rPr>
          <w:rFonts w:eastAsia="Palatino Linotype" w:cs="Palatino Linotype"/>
        </w:rPr>
      </w:pPr>
      <w:r>
        <w:rPr>
          <w:rFonts w:eastAsia="Palatino Linotype" w:cs="Palatino Linotype"/>
        </w:rPr>
        <w:t>The results of each autoencoder can be seen in table 10.</w:t>
      </w:r>
    </w:p>
    <w:p w14:paraId="24694673"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10.</w:t>
      </w:r>
      <w:r>
        <w:rPr>
          <w:rFonts w:eastAsia="Palatino Linotype" w:cs="Palatino Linotype"/>
          <w:sz w:val="18"/>
          <w:szCs w:val="18"/>
        </w:rPr>
        <w:t xml:space="preserve"> Evaluation of the 5 Slepian Window Autoencoder and the Evaluation of the final cascaded model</w:t>
      </w:r>
    </w:p>
    <w:tbl>
      <w:tblPr>
        <w:tblStyle w:val="Style112"/>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4BA86DA2"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75C06F28" w14:textId="77777777" w:rsidR="00125BF3" w:rsidRDefault="00C706AF">
            <w:pPr>
              <w:spacing w:after="0" w:line="240" w:lineRule="auto"/>
              <w:rPr>
                <w:rFonts w:eastAsia="Palatino Linotype" w:cs="Palatino Linotype"/>
                <w:b/>
              </w:rPr>
            </w:pPr>
            <w:r>
              <w:rPr>
                <w:rFonts w:eastAsia="Palatino Linotype" w:cs="Palatino Linotype"/>
                <w:b/>
              </w:rPr>
              <w:t>Metric</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72755960" w14:textId="77777777" w:rsidR="00125BF3" w:rsidRDefault="00C706AF">
            <w:pPr>
              <w:spacing w:line="240" w:lineRule="auto"/>
              <w:jc w:val="center"/>
              <w:rPr>
                <w:rFonts w:eastAsia="Palatino Linotype" w:cs="Palatino Linotype"/>
                <w:b/>
              </w:rPr>
            </w:pPr>
            <w:r>
              <w:rPr>
                <w:rFonts w:eastAsia="Palatino Linotype" w:cs="Palatino Linotype"/>
                <w:b/>
              </w:rPr>
              <w:t>Window1</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1AF29DDB" w14:textId="77777777" w:rsidR="00125BF3" w:rsidRDefault="00C706AF">
            <w:pPr>
              <w:spacing w:line="240" w:lineRule="auto"/>
              <w:jc w:val="center"/>
              <w:rPr>
                <w:rFonts w:eastAsia="Palatino Linotype" w:cs="Palatino Linotype"/>
                <w:b/>
              </w:rPr>
            </w:pPr>
            <w:r>
              <w:rPr>
                <w:rFonts w:eastAsia="Palatino Linotype" w:cs="Palatino Linotype"/>
                <w:b/>
              </w:rPr>
              <w:t>Window2</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689E9646" w14:textId="77777777" w:rsidR="00125BF3" w:rsidRDefault="00C706AF">
            <w:pPr>
              <w:spacing w:line="240" w:lineRule="auto"/>
              <w:jc w:val="center"/>
              <w:rPr>
                <w:rFonts w:eastAsia="Palatino Linotype" w:cs="Palatino Linotype"/>
                <w:b/>
              </w:rPr>
            </w:pPr>
            <w:r>
              <w:rPr>
                <w:rFonts w:eastAsia="Palatino Linotype" w:cs="Palatino Linotype"/>
                <w:b/>
              </w:rPr>
              <w:t>Window3</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26F7F2B8" w14:textId="77777777" w:rsidR="00125BF3" w:rsidRDefault="00C706AF">
            <w:pPr>
              <w:spacing w:line="240" w:lineRule="auto"/>
              <w:jc w:val="center"/>
              <w:rPr>
                <w:rFonts w:eastAsia="Palatino Linotype" w:cs="Palatino Linotype"/>
                <w:b/>
              </w:rPr>
            </w:pPr>
            <w:r>
              <w:rPr>
                <w:rFonts w:eastAsia="Palatino Linotype" w:cs="Palatino Linotype"/>
                <w:b/>
              </w:rPr>
              <w:t>Window4</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112736EB" w14:textId="77777777" w:rsidR="00125BF3" w:rsidRDefault="00C706AF">
            <w:pPr>
              <w:spacing w:line="240" w:lineRule="auto"/>
              <w:jc w:val="center"/>
              <w:rPr>
                <w:rFonts w:eastAsia="Palatino Linotype" w:cs="Palatino Linotype"/>
                <w:b/>
              </w:rPr>
            </w:pPr>
            <w:r>
              <w:rPr>
                <w:rFonts w:eastAsia="Palatino Linotype" w:cs="Palatino Linotype"/>
                <w:b/>
              </w:rPr>
              <w:t>Window5</w:t>
            </w:r>
          </w:p>
        </w:tc>
        <w:tc>
          <w:tcPr>
            <w:tcW w:w="1097" w:type="dxa"/>
            <w:tcBorders>
              <w:top w:val="single" w:sz="8" w:space="0" w:color="000000"/>
              <w:left w:val="nil"/>
              <w:bottom w:val="single" w:sz="4" w:space="0" w:color="000000"/>
              <w:right w:val="nil"/>
            </w:tcBorders>
            <w:tcMar>
              <w:top w:w="0" w:type="dxa"/>
              <w:left w:w="0" w:type="dxa"/>
              <w:bottom w:w="0" w:type="dxa"/>
              <w:right w:w="0" w:type="dxa"/>
            </w:tcMar>
          </w:tcPr>
          <w:p w14:paraId="28728015" w14:textId="77777777" w:rsidR="00125BF3" w:rsidRDefault="00C706AF">
            <w:pPr>
              <w:spacing w:line="240" w:lineRule="auto"/>
              <w:jc w:val="center"/>
              <w:rPr>
                <w:rFonts w:eastAsia="Palatino Linotype" w:cs="Palatino Linotype"/>
                <w:b/>
              </w:rPr>
            </w:pPr>
            <w:r>
              <w:rPr>
                <w:rFonts w:eastAsia="Palatino Linotype" w:cs="Palatino Linotype"/>
                <w:b/>
              </w:rPr>
              <w:t>Final</w:t>
            </w:r>
          </w:p>
        </w:tc>
      </w:tr>
      <w:tr w:rsidR="00125BF3" w14:paraId="60ED6AE1"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82CF0C"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04DC81E" w14:textId="77777777" w:rsidR="00125BF3" w:rsidRDefault="00C706AF">
            <w:pPr>
              <w:spacing w:line="240" w:lineRule="auto"/>
              <w:jc w:val="center"/>
              <w:rPr>
                <w:rFonts w:eastAsia="Palatino Linotype" w:cs="Palatino Linotype"/>
              </w:rPr>
            </w:pPr>
            <w:r>
              <w:rPr>
                <w:rFonts w:eastAsia="Palatino Linotype" w:cs="Palatino Linotype"/>
              </w:rPr>
              <w:t>0.106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02E8B0" w14:textId="77777777" w:rsidR="00125BF3" w:rsidRDefault="00C706AF">
            <w:pPr>
              <w:spacing w:line="240" w:lineRule="auto"/>
              <w:jc w:val="center"/>
              <w:rPr>
                <w:rFonts w:eastAsia="Palatino Linotype" w:cs="Palatino Linotype"/>
              </w:rPr>
            </w:pPr>
            <w:r>
              <w:rPr>
                <w:rFonts w:eastAsia="Palatino Linotype" w:cs="Palatino Linotype"/>
              </w:rPr>
              <w:t>0.147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1A56DD8" w14:textId="77777777" w:rsidR="00125BF3" w:rsidRDefault="00C706AF">
            <w:pPr>
              <w:spacing w:line="240" w:lineRule="auto"/>
              <w:jc w:val="center"/>
              <w:rPr>
                <w:rFonts w:eastAsia="Palatino Linotype" w:cs="Palatino Linotype"/>
              </w:rPr>
            </w:pPr>
            <w:r>
              <w:rPr>
                <w:rFonts w:eastAsia="Palatino Linotype" w:cs="Palatino Linotype"/>
              </w:rPr>
              <w:t>0.176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273E35D" w14:textId="77777777" w:rsidR="00125BF3" w:rsidRDefault="00C706AF">
            <w:pPr>
              <w:spacing w:line="240" w:lineRule="auto"/>
              <w:jc w:val="center"/>
              <w:rPr>
                <w:rFonts w:eastAsia="Palatino Linotype" w:cs="Palatino Linotype"/>
              </w:rPr>
            </w:pPr>
            <w:r>
              <w:rPr>
                <w:rFonts w:eastAsia="Palatino Linotype" w:cs="Palatino Linotype"/>
              </w:rPr>
              <w:t>0.200</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2E65634" w14:textId="77777777" w:rsidR="00125BF3" w:rsidRDefault="00C706AF">
            <w:pPr>
              <w:spacing w:line="240" w:lineRule="auto"/>
              <w:jc w:val="center"/>
              <w:rPr>
                <w:rFonts w:eastAsia="Palatino Linotype" w:cs="Palatino Linotype"/>
              </w:rPr>
            </w:pPr>
            <w:r>
              <w:rPr>
                <w:rFonts w:eastAsia="Palatino Linotype" w:cs="Palatino Linotype"/>
              </w:rPr>
              <w:t>0.324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985E6A0" w14:textId="77777777" w:rsidR="00125BF3" w:rsidRDefault="00C706AF">
            <w:pPr>
              <w:spacing w:line="240" w:lineRule="auto"/>
              <w:jc w:val="center"/>
              <w:rPr>
                <w:rFonts w:eastAsia="Palatino Linotype" w:cs="Palatino Linotype"/>
              </w:rPr>
            </w:pPr>
            <w:r>
              <w:rPr>
                <w:rFonts w:eastAsia="Palatino Linotype" w:cs="Palatino Linotype"/>
              </w:rPr>
              <w:t>0.234</w:t>
            </w:r>
          </w:p>
        </w:tc>
      </w:tr>
      <w:tr w:rsidR="00125BF3" w14:paraId="790B9AC7"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2A2304"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E8E0BCB" w14:textId="77777777" w:rsidR="00125BF3" w:rsidRDefault="00C706AF">
            <w:pPr>
              <w:spacing w:line="240" w:lineRule="auto"/>
              <w:jc w:val="center"/>
              <w:rPr>
                <w:rFonts w:eastAsia="Palatino Linotype" w:cs="Palatino Linotype"/>
              </w:rPr>
            </w:pPr>
            <w:r>
              <w:rPr>
                <w:rFonts w:eastAsia="Palatino Linotype" w:cs="Palatino Linotype"/>
              </w:rPr>
              <w:t>0.287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A67658F" w14:textId="77777777" w:rsidR="00125BF3" w:rsidRDefault="00C706AF">
            <w:pPr>
              <w:spacing w:line="240" w:lineRule="auto"/>
              <w:jc w:val="center"/>
              <w:rPr>
                <w:rFonts w:eastAsia="Palatino Linotype" w:cs="Palatino Linotype"/>
              </w:rPr>
            </w:pPr>
            <w:r>
              <w:rPr>
                <w:rFonts w:eastAsia="Palatino Linotype" w:cs="Palatino Linotype"/>
              </w:rPr>
              <w:t>0.289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BAFC743" w14:textId="77777777" w:rsidR="00125BF3" w:rsidRDefault="00C706AF">
            <w:pPr>
              <w:spacing w:line="240" w:lineRule="auto"/>
              <w:jc w:val="center"/>
              <w:rPr>
                <w:rFonts w:eastAsia="Palatino Linotype" w:cs="Palatino Linotype"/>
              </w:rPr>
            </w:pPr>
            <w:r>
              <w:rPr>
                <w:rFonts w:eastAsia="Palatino Linotype" w:cs="Palatino Linotype"/>
              </w:rPr>
              <w:t>0.337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17C248A" w14:textId="77777777" w:rsidR="00125BF3" w:rsidRDefault="00C706AF">
            <w:pPr>
              <w:spacing w:line="240" w:lineRule="auto"/>
              <w:jc w:val="center"/>
              <w:rPr>
                <w:rFonts w:eastAsia="Palatino Linotype" w:cs="Palatino Linotype"/>
              </w:rPr>
            </w:pPr>
            <w:r>
              <w:rPr>
                <w:rFonts w:eastAsia="Palatino Linotype" w:cs="Palatino Linotype"/>
              </w:rPr>
              <w:t>0.347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2929BBF" w14:textId="77777777" w:rsidR="00125BF3" w:rsidRDefault="00C706AF">
            <w:pPr>
              <w:spacing w:line="240" w:lineRule="auto"/>
              <w:jc w:val="center"/>
              <w:rPr>
                <w:rFonts w:eastAsia="Palatino Linotype" w:cs="Palatino Linotype"/>
              </w:rPr>
            </w:pPr>
            <w:r>
              <w:rPr>
                <w:rFonts w:eastAsia="Palatino Linotype" w:cs="Palatino Linotype"/>
              </w:rPr>
              <w:t>0.479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6DD183" w14:textId="77777777" w:rsidR="00125BF3" w:rsidRDefault="00C706AF">
            <w:pPr>
              <w:spacing w:line="240" w:lineRule="auto"/>
              <w:jc w:val="center"/>
              <w:rPr>
                <w:rFonts w:eastAsia="Palatino Linotype" w:cs="Palatino Linotype"/>
              </w:rPr>
            </w:pPr>
            <w:r>
              <w:rPr>
                <w:rFonts w:eastAsia="Palatino Linotype" w:cs="Palatino Linotype"/>
              </w:rPr>
              <w:t>0.407</w:t>
            </w:r>
          </w:p>
        </w:tc>
      </w:tr>
      <w:tr w:rsidR="00125BF3" w14:paraId="7A24A0E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D3DBECD"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4CD97B6" w14:textId="77777777" w:rsidR="00125BF3" w:rsidRDefault="00C706AF">
            <w:pPr>
              <w:spacing w:line="240" w:lineRule="auto"/>
              <w:jc w:val="center"/>
              <w:rPr>
                <w:rFonts w:eastAsia="Palatino Linotype" w:cs="Palatino Linotype"/>
              </w:rPr>
            </w:pPr>
            <w:r>
              <w:rPr>
                <w:rFonts w:eastAsia="Palatino Linotype" w:cs="Palatino Linotype"/>
              </w:rPr>
              <w:t>0.235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E4207C4" w14:textId="77777777" w:rsidR="00125BF3" w:rsidRDefault="00C706AF">
            <w:pPr>
              <w:spacing w:line="240" w:lineRule="auto"/>
              <w:jc w:val="center"/>
              <w:rPr>
                <w:rFonts w:eastAsia="Palatino Linotype" w:cs="Palatino Linotype"/>
              </w:rPr>
            </w:pPr>
            <w:r>
              <w:rPr>
                <w:rFonts w:eastAsia="Palatino Linotype" w:cs="Palatino Linotype"/>
              </w:rPr>
              <w:t>0.310</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630E48F" w14:textId="77777777" w:rsidR="00125BF3" w:rsidRDefault="00C706AF">
            <w:pPr>
              <w:spacing w:line="240" w:lineRule="auto"/>
              <w:jc w:val="center"/>
              <w:rPr>
                <w:rFonts w:eastAsia="Palatino Linotype" w:cs="Palatino Linotype"/>
              </w:rPr>
            </w:pPr>
            <w:r>
              <w:rPr>
                <w:rFonts w:eastAsia="Palatino Linotype" w:cs="Palatino Linotype"/>
              </w:rPr>
              <w:t>0.346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BD339D" w14:textId="77777777" w:rsidR="00125BF3" w:rsidRDefault="00C706AF">
            <w:pPr>
              <w:spacing w:line="240" w:lineRule="auto"/>
              <w:jc w:val="center"/>
              <w:rPr>
                <w:rFonts w:eastAsia="Palatino Linotype" w:cs="Palatino Linotype"/>
              </w:rPr>
            </w:pPr>
            <w:r>
              <w:rPr>
                <w:rFonts w:eastAsia="Palatino Linotype" w:cs="Palatino Linotype"/>
              </w:rPr>
              <w:t>0.375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171FD02" w14:textId="77777777" w:rsidR="00125BF3" w:rsidRDefault="00C706AF">
            <w:pPr>
              <w:spacing w:line="240" w:lineRule="auto"/>
              <w:jc w:val="center"/>
              <w:rPr>
                <w:rFonts w:eastAsia="Palatino Linotype" w:cs="Palatino Linotype"/>
              </w:rPr>
            </w:pPr>
            <w:r>
              <w:rPr>
                <w:rFonts w:eastAsia="Palatino Linotype" w:cs="Palatino Linotype"/>
              </w:rPr>
              <w:t>0.488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03E993" w14:textId="77777777" w:rsidR="00125BF3" w:rsidRDefault="00C706AF">
            <w:pPr>
              <w:spacing w:line="240" w:lineRule="auto"/>
              <w:jc w:val="center"/>
              <w:rPr>
                <w:rFonts w:eastAsia="Palatino Linotype" w:cs="Palatino Linotype"/>
              </w:rPr>
            </w:pPr>
            <w:r>
              <w:rPr>
                <w:rFonts w:eastAsia="Palatino Linotype" w:cs="Palatino Linotype"/>
              </w:rPr>
              <w:t>0.398</w:t>
            </w:r>
          </w:p>
        </w:tc>
      </w:tr>
      <w:tr w:rsidR="00125BF3" w14:paraId="2273207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A3E1C27"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BCAFAC7" w14:textId="77777777" w:rsidR="00125BF3" w:rsidRDefault="00C706AF">
            <w:pPr>
              <w:spacing w:line="240" w:lineRule="auto"/>
              <w:jc w:val="center"/>
              <w:rPr>
                <w:rFonts w:eastAsia="Palatino Linotype" w:cs="Palatino Linotype"/>
              </w:rPr>
            </w:pPr>
            <w:r>
              <w:rPr>
                <w:rFonts w:eastAsia="Palatino Linotype" w:cs="Palatino Linotype"/>
              </w:rPr>
              <w:t>0.508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0392BC" w14:textId="77777777" w:rsidR="00125BF3" w:rsidRDefault="00C706AF">
            <w:pPr>
              <w:spacing w:line="240" w:lineRule="auto"/>
              <w:jc w:val="center"/>
              <w:rPr>
                <w:rFonts w:eastAsia="Palatino Linotype" w:cs="Palatino Linotype"/>
              </w:rPr>
            </w:pPr>
            <w:r>
              <w:rPr>
                <w:rFonts w:eastAsia="Palatino Linotype" w:cs="Palatino Linotype"/>
              </w:rPr>
              <w:t>0.314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5212C9C" w14:textId="77777777" w:rsidR="00125BF3" w:rsidRDefault="00C706AF">
            <w:pPr>
              <w:spacing w:line="240" w:lineRule="auto"/>
              <w:jc w:val="center"/>
              <w:rPr>
                <w:rFonts w:eastAsia="Palatino Linotype" w:cs="Palatino Linotype"/>
              </w:rPr>
            </w:pPr>
            <w:r>
              <w:rPr>
                <w:rFonts w:eastAsia="Palatino Linotype" w:cs="Palatino Linotype"/>
              </w:rPr>
              <w:t>0.391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4B92F3D" w14:textId="77777777" w:rsidR="00125BF3" w:rsidRDefault="00C706AF">
            <w:pPr>
              <w:spacing w:line="240" w:lineRule="auto"/>
              <w:jc w:val="center"/>
              <w:rPr>
                <w:rFonts w:eastAsia="Palatino Linotype" w:cs="Palatino Linotype"/>
              </w:rPr>
            </w:pPr>
            <w:r>
              <w:rPr>
                <w:rFonts w:eastAsia="Palatino Linotype" w:cs="Palatino Linotype"/>
              </w:rPr>
              <w:t>0.365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F563DCE" w14:textId="77777777" w:rsidR="00125BF3" w:rsidRDefault="00C706AF">
            <w:pPr>
              <w:spacing w:line="240" w:lineRule="auto"/>
              <w:jc w:val="center"/>
              <w:rPr>
                <w:rFonts w:eastAsia="Palatino Linotype" w:cs="Palatino Linotype"/>
              </w:rPr>
            </w:pPr>
            <w:r>
              <w:rPr>
                <w:rFonts w:eastAsia="Palatino Linotype" w:cs="Palatino Linotype"/>
              </w:rPr>
              <w:t>0.518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A8DF169" w14:textId="77777777" w:rsidR="00125BF3" w:rsidRDefault="00C706AF">
            <w:pPr>
              <w:spacing w:line="240" w:lineRule="auto"/>
              <w:jc w:val="center"/>
              <w:rPr>
                <w:rFonts w:eastAsia="Palatino Linotype" w:cs="Palatino Linotype"/>
              </w:rPr>
            </w:pPr>
            <w:r>
              <w:rPr>
                <w:rFonts w:eastAsia="Palatino Linotype" w:cs="Palatino Linotype"/>
              </w:rPr>
              <w:t>0.486</w:t>
            </w:r>
          </w:p>
        </w:tc>
      </w:tr>
      <w:tr w:rsidR="00125BF3" w14:paraId="2F40BFA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B0339E"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3B90073" w14:textId="77777777" w:rsidR="00125BF3" w:rsidRDefault="00C706AF">
            <w:pPr>
              <w:spacing w:line="240" w:lineRule="auto"/>
              <w:jc w:val="center"/>
              <w:rPr>
                <w:rFonts w:eastAsia="Palatino Linotype" w:cs="Palatino Linotype"/>
              </w:rPr>
            </w:pPr>
            <w:r>
              <w:rPr>
                <w:rFonts w:eastAsia="Palatino Linotype" w:cs="Palatino Linotype"/>
              </w:rPr>
              <w:t>0.290</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5323A1" w14:textId="77777777" w:rsidR="00125BF3" w:rsidRDefault="00C706AF">
            <w:pPr>
              <w:spacing w:line="240" w:lineRule="auto"/>
              <w:jc w:val="center"/>
              <w:rPr>
                <w:rFonts w:eastAsia="Palatino Linotype" w:cs="Palatino Linotype"/>
              </w:rPr>
            </w:pPr>
            <w:r>
              <w:rPr>
                <w:rFonts w:eastAsia="Palatino Linotype" w:cs="Palatino Linotype"/>
              </w:rPr>
              <w:t>0.292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F8AA7E3" w14:textId="77777777" w:rsidR="00125BF3" w:rsidRDefault="00C706AF">
            <w:pPr>
              <w:spacing w:line="240" w:lineRule="auto"/>
              <w:jc w:val="center"/>
              <w:rPr>
                <w:rFonts w:eastAsia="Palatino Linotype" w:cs="Palatino Linotype"/>
              </w:rPr>
            </w:pPr>
            <w:r>
              <w:rPr>
                <w:rFonts w:eastAsia="Palatino Linotype" w:cs="Palatino Linotype"/>
              </w:rPr>
              <w:t>0.340</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557857B" w14:textId="77777777" w:rsidR="00125BF3" w:rsidRDefault="00C706AF">
            <w:pPr>
              <w:spacing w:line="240" w:lineRule="auto"/>
              <w:jc w:val="center"/>
              <w:rPr>
                <w:rFonts w:eastAsia="Palatino Linotype" w:cs="Palatino Linotype"/>
              </w:rPr>
            </w:pPr>
            <w:r>
              <w:rPr>
                <w:rFonts w:eastAsia="Palatino Linotype" w:cs="Palatino Linotype"/>
              </w:rPr>
              <w:t>0.349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9A8AD9B" w14:textId="77777777" w:rsidR="00125BF3" w:rsidRDefault="00C706AF">
            <w:pPr>
              <w:spacing w:line="240" w:lineRule="auto"/>
              <w:jc w:val="center"/>
              <w:rPr>
                <w:rFonts w:eastAsia="Palatino Linotype" w:cs="Palatino Linotype"/>
              </w:rPr>
            </w:pPr>
            <w:r>
              <w:rPr>
                <w:rFonts w:eastAsia="Palatino Linotype" w:cs="Palatino Linotype"/>
              </w:rPr>
              <w:t>0.481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18D8C5" w14:textId="77777777" w:rsidR="00125BF3" w:rsidRDefault="00C706AF">
            <w:pPr>
              <w:spacing w:line="240" w:lineRule="auto"/>
              <w:jc w:val="center"/>
              <w:rPr>
                <w:rFonts w:eastAsia="Palatino Linotype" w:cs="Palatino Linotype"/>
              </w:rPr>
            </w:pPr>
            <w:r>
              <w:rPr>
                <w:rFonts w:eastAsia="Palatino Linotype" w:cs="Palatino Linotype"/>
              </w:rPr>
              <w:t>0.410</w:t>
            </w:r>
          </w:p>
        </w:tc>
      </w:tr>
      <w:tr w:rsidR="00125BF3" w14:paraId="1333FFBE"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054B73"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02C5632" w14:textId="77777777" w:rsidR="00125BF3" w:rsidRDefault="00C706AF">
            <w:pPr>
              <w:spacing w:line="240" w:lineRule="auto"/>
              <w:jc w:val="center"/>
              <w:rPr>
                <w:rFonts w:eastAsia="Palatino Linotype" w:cs="Palatino Linotype"/>
              </w:rPr>
            </w:pPr>
            <w:r>
              <w:rPr>
                <w:rFonts w:eastAsia="Palatino Linotype" w:cs="Palatino Linotype"/>
              </w:rPr>
              <w:t>8920.92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F3605B" w14:textId="77777777" w:rsidR="00125BF3" w:rsidRDefault="00C706AF">
            <w:pPr>
              <w:spacing w:line="240" w:lineRule="auto"/>
              <w:jc w:val="center"/>
              <w:rPr>
                <w:rFonts w:eastAsia="Palatino Linotype" w:cs="Palatino Linotype"/>
              </w:rPr>
            </w:pPr>
            <w:r>
              <w:rPr>
                <w:rFonts w:eastAsia="Palatino Linotype" w:cs="Palatino Linotype"/>
              </w:rPr>
              <w:t>1432.16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6C452A2" w14:textId="77777777" w:rsidR="00125BF3" w:rsidRDefault="00C706AF">
            <w:pPr>
              <w:spacing w:line="240" w:lineRule="auto"/>
              <w:jc w:val="center"/>
              <w:rPr>
                <w:rFonts w:eastAsia="Palatino Linotype" w:cs="Palatino Linotype"/>
              </w:rPr>
            </w:pPr>
            <w:r>
              <w:rPr>
                <w:rFonts w:eastAsia="Palatino Linotype" w:cs="Palatino Linotype"/>
              </w:rPr>
              <w:t>1830.23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4A2F554" w14:textId="77777777" w:rsidR="00125BF3" w:rsidRDefault="00C706AF">
            <w:pPr>
              <w:spacing w:line="240" w:lineRule="auto"/>
              <w:jc w:val="center"/>
              <w:rPr>
                <w:rFonts w:eastAsia="Palatino Linotype" w:cs="Palatino Linotype"/>
              </w:rPr>
            </w:pPr>
            <w:r>
              <w:rPr>
                <w:rFonts w:eastAsia="Palatino Linotype" w:cs="Palatino Linotype"/>
              </w:rPr>
              <w:t>1954.19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AA87AF" w14:textId="77777777" w:rsidR="00125BF3" w:rsidRDefault="00C706AF">
            <w:pPr>
              <w:spacing w:line="240" w:lineRule="auto"/>
              <w:jc w:val="center"/>
              <w:rPr>
                <w:rFonts w:eastAsia="Palatino Linotype" w:cs="Palatino Linotype"/>
              </w:rPr>
            </w:pPr>
            <w:r>
              <w:rPr>
                <w:rFonts w:eastAsia="Palatino Linotype" w:cs="Palatino Linotype"/>
              </w:rPr>
              <w:t>3610.31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B241B31" w14:textId="77777777" w:rsidR="00125BF3" w:rsidRDefault="00C706AF">
            <w:pPr>
              <w:spacing w:line="240" w:lineRule="auto"/>
              <w:jc w:val="center"/>
              <w:rPr>
                <w:rFonts w:eastAsia="Palatino Linotype" w:cs="Palatino Linotype"/>
              </w:rPr>
            </w:pPr>
            <w:r>
              <w:rPr>
                <w:rFonts w:eastAsia="Palatino Linotype" w:cs="Palatino Linotype"/>
              </w:rPr>
              <w:t>2630.70</w:t>
            </w:r>
          </w:p>
        </w:tc>
      </w:tr>
      <w:tr w:rsidR="00125BF3" w14:paraId="52F2C5F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CE6E6CD"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1312AF3" w14:textId="77777777" w:rsidR="00125BF3" w:rsidRDefault="00C706AF">
            <w:pPr>
              <w:spacing w:line="240" w:lineRule="auto"/>
              <w:jc w:val="center"/>
              <w:rPr>
                <w:rFonts w:eastAsia="Palatino Linotype" w:cs="Palatino Linotype"/>
              </w:rPr>
            </w:pPr>
            <w:r>
              <w:rPr>
                <w:rFonts w:eastAsia="Palatino Linotype" w:cs="Palatino Linotype"/>
              </w:rPr>
              <w:t>6.905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499C5E" w14:textId="77777777" w:rsidR="00125BF3" w:rsidRDefault="00C706AF">
            <w:pPr>
              <w:spacing w:line="240" w:lineRule="auto"/>
              <w:jc w:val="center"/>
              <w:rPr>
                <w:rFonts w:eastAsia="Palatino Linotype" w:cs="Palatino Linotype"/>
              </w:rPr>
            </w:pPr>
            <w:r>
              <w:rPr>
                <w:rFonts w:eastAsia="Palatino Linotype" w:cs="Palatino Linotype"/>
              </w:rPr>
              <w:t>7.350</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00B829" w14:textId="77777777" w:rsidR="00125BF3" w:rsidRDefault="00C706AF">
            <w:pPr>
              <w:spacing w:line="240" w:lineRule="auto"/>
              <w:jc w:val="center"/>
              <w:rPr>
                <w:rFonts w:eastAsia="Palatino Linotype" w:cs="Palatino Linotype"/>
              </w:rPr>
            </w:pPr>
            <w:r>
              <w:rPr>
                <w:rFonts w:eastAsia="Palatino Linotype" w:cs="Palatino Linotype"/>
              </w:rPr>
              <w:t>5.192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3A5D9F6" w14:textId="77777777" w:rsidR="00125BF3" w:rsidRDefault="00C706AF">
            <w:pPr>
              <w:spacing w:line="240" w:lineRule="auto"/>
              <w:jc w:val="center"/>
              <w:rPr>
                <w:rFonts w:eastAsia="Palatino Linotype" w:cs="Palatino Linotype"/>
              </w:rPr>
            </w:pPr>
            <w:r>
              <w:rPr>
                <w:rFonts w:eastAsia="Palatino Linotype" w:cs="Palatino Linotype"/>
              </w:rPr>
              <w:t>5.475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A75669" w14:textId="77777777" w:rsidR="00125BF3" w:rsidRDefault="00C706AF">
            <w:pPr>
              <w:spacing w:line="240" w:lineRule="auto"/>
              <w:jc w:val="center"/>
              <w:rPr>
                <w:rFonts w:eastAsia="Palatino Linotype" w:cs="Palatino Linotype"/>
              </w:rPr>
            </w:pPr>
            <w:r>
              <w:rPr>
                <w:rFonts w:eastAsia="Palatino Linotype" w:cs="Palatino Linotype"/>
              </w:rPr>
              <w:t>3.639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AAABBC9" w14:textId="77777777" w:rsidR="00125BF3" w:rsidRDefault="00C706AF">
            <w:pPr>
              <w:spacing w:line="240" w:lineRule="auto"/>
              <w:jc w:val="center"/>
              <w:rPr>
                <w:rFonts w:eastAsia="Palatino Linotype" w:cs="Palatino Linotype"/>
              </w:rPr>
            </w:pPr>
            <w:r>
              <w:rPr>
                <w:rFonts w:eastAsia="Palatino Linotype" w:cs="Palatino Linotype"/>
              </w:rPr>
              <w:t>4.305</w:t>
            </w:r>
          </w:p>
        </w:tc>
      </w:tr>
      <w:tr w:rsidR="00125BF3" w14:paraId="47E6792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6A26F0D"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08B0E07" w14:textId="77777777" w:rsidR="00125BF3" w:rsidRDefault="00C706AF">
            <w:pPr>
              <w:spacing w:line="240" w:lineRule="auto"/>
              <w:jc w:val="center"/>
              <w:rPr>
                <w:rFonts w:eastAsia="Palatino Linotype" w:cs="Palatino Linotype"/>
              </w:rPr>
            </w:pPr>
            <w:r>
              <w:rPr>
                <w:rFonts w:eastAsia="Palatino Linotype" w:cs="Palatino Linotype"/>
              </w:rPr>
              <w:t>0.026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1A6073F" w14:textId="77777777" w:rsidR="00125BF3" w:rsidRDefault="00C706AF">
            <w:pPr>
              <w:spacing w:line="240" w:lineRule="auto"/>
              <w:jc w:val="center"/>
              <w:rPr>
                <w:rFonts w:eastAsia="Palatino Linotype" w:cs="Palatino Linotype"/>
              </w:rPr>
            </w:pPr>
            <w:r>
              <w:rPr>
                <w:rFonts w:eastAsia="Palatino Linotype" w:cs="Palatino Linotype"/>
              </w:rPr>
              <w:t>-0.012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70DA85" w14:textId="77777777" w:rsidR="00125BF3" w:rsidRDefault="00C706AF">
            <w:pPr>
              <w:spacing w:line="240" w:lineRule="auto"/>
              <w:jc w:val="center"/>
              <w:rPr>
                <w:rFonts w:eastAsia="Palatino Linotype" w:cs="Palatino Linotype"/>
              </w:rPr>
            </w:pPr>
            <w:r>
              <w:rPr>
                <w:rFonts w:eastAsia="Palatino Linotype" w:cs="Palatino Linotype"/>
              </w:rPr>
              <w:t>0.021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97C09F8" w14:textId="77777777" w:rsidR="00125BF3" w:rsidRDefault="00C706AF">
            <w:pPr>
              <w:spacing w:line="240" w:lineRule="auto"/>
              <w:jc w:val="center"/>
              <w:rPr>
                <w:rFonts w:eastAsia="Palatino Linotype" w:cs="Palatino Linotype"/>
              </w:rPr>
            </w:pPr>
            <w:r>
              <w:rPr>
                <w:rFonts w:eastAsia="Palatino Linotype" w:cs="Palatino Linotype"/>
              </w:rPr>
              <w:t>-0.00297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69726EB" w14:textId="77777777" w:rsidR="00125BF3" w:rsidRDefault="00C706AF">
            <w:pPr>
              <w:spacing w:line="240" w:lineRule="auto"/>
              <w:jc w:val="center"/>
              <w:rPr>
                <w:rFonts w:eastAsia="Palatino Linotype" w:cs="Palatino Linotype"/>
              </w:rPr>
            </w:pPr>
            <w:r>
              <w:rPr>
                <w:rFonts w:eastAsia="Palatino Linotype" w:cs="Palatino Linotype"/>
              </w:rPr>
              <w:t>0.114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BCC536" w14:textId="77777777" w:rsidR="00125BF3" w:rsidRDefault="00C706AF">
            <w:pPr>
              <w:spacing w:line="240" w:lineRule="auto"/>
              <w:jc w:val="center"/>
              <w:rPr>
                <w:rFonts w:eastAsia="Palatino Linotype" w:cs="Palatino Linotype"/>
              </w:rPr>
            </w:pPr>
            <w:r>
              <w:rPr>
                <w:rFonts w:eastAsia="Palatino Linotype" w:cs="Palatino Linotype"/>
              </w:rPr>
              <w:t>0.083</w:t>
            </w:r>
          </w:p>
        </w:tc>
      </w:tr>
    </w:tbl>
    <w:p w14:paraId="6FC32436" w14:textId="77777777" w:rsidR="00125BF3" w:rsidRDefault="00125BF3">
      <w:pPr>
        <w:spacing w:before="240" w:after="120" w:line="228" w:lineRule="auto"/>
        <w:ind w:left="2608"/>
        <w:jc w:val="left"/>
        <w:rPr>
          <w:rFonts w:eastAsia="Palatino Linotype" w:cs="Palatino Linotype"/>
          <w:sz w:val="18"/>
          <w:szCs w:val="18"/>
        </w:rPr>
      </w:pPr>
    </w:p>
    <w:p w14:paraId="2C51114C" w14:textId="77777777" w:rsidR="00125BF3" w:rsidRDefault="00C706AF">
      <w:pPr>
        <w:spacing w:before="60" w:after="60" w:line="228" w:lineRule="auto"/>
        <w:ind w:left="2608"/>
        <w:jc w:val="left"/>
        <w:rPr>
          <w:rFonts w:eastAsia="Palatino Linotype" w:cs="Palatino Linotype"/>
        </w:rPr>
      </w:pPr>
      <w:r>
        <w:rPr>
          <w:rFonts w:eastAsia="Palatino Linotype" w:cs="Palatino Linotype"/>
        </w:rPr>
        <w:t>3.4.10. Expanded Code Autoencoders (EAE)</w:t>
      </w:r>
    </w:p>
    <w:p w14:paraId="3D1156D1"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t>Noticing that the results offered by reducing the feature space were underwhelming, we have implemented the opposite. </w:t>
      </w:r>
    </w:p>
    <w:p w14:paraId="5D3C7155" w14:textId="77777777" w:rsidR="00125BF3" w:rsidRDefault="00C706AF">
      <w:pPr>
        <w:spacing w:line="228" w:lineRule="auto"/>
        <w:ind w:left="2608" w:firstLine="425"/>
        <w:rPr>
          <w:rFonts w:eastAsia="Palatino Linotype" w:cs="Palatino Linotype"/>
          <w:sz w:val="24"/>
          <w:szCs w:val="24"/>
        </w:rPr>
      </w:pPr>
      <w:r>
        <w:rPr>
          <w:rFonts w:eastAsia="Palatino Linotype" w:cs="Palatino Linotype"/>
        </w:rPr>
        <w:lastRenderedPageBreak/>
        <w:t xml:space="preserve">This method offered the best reproduction of the spike, but nevertheless it was not able to reconstruct the amplitude for most spikes. The separation of clusters was </w:t>
      </w:r>
      <w:proofErr w:type="gramStart"/>
      <w:r>
        <w:rPr>
          <w:rFonts w:eastAsia="Palatino Linotype" w:cs="Palatino Linotype"/>
        </w:rPr>
        <w:t>similar to</w:t>
      </w:r>
      <w:proofErr w:type="gramEnd"/>
      <w:r>
        <w:rPr>
          <w:rFonts w:eastAsia="Palatino Linotype" w:cs="Palatino Linotype"/>
        </w:rPr>
        <w:t xml:space="preserve"> that of PCA for most simulations.</w:t>
      </w:r>
    </w:p>
    <w:p w14:paraId="72D4A8CF"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results of the expanded model, although perceivably similar with those of PCA, have been shown through the validation metrics that are </w:t>
      </w:r>
      <w:proofErr w:type="gramStart"/>
      <w:r>
        <w:rPr>
          <w:rFonts w:eastAsia="Palatino Linotype" w:cs="Palatino Linotype"/>
        </w:rPr>
        <w:t>actually worse</w:t>
      </w:r>
      <w:proofErr w:type="gramEnd"/>
      <w:r>
        <w:rPr>
          <w:rFonts w:eastAsia="Palatino Linotype" w:cs="Palatino Linotype"/>
        </w:rPr>
        <w:t xml:space="preserve"> in Table 11.</w:t>
      </w:r>
    </w:p>
    <w:p w14:paraId="635D12B8"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 xml:space="preserve">Table 11. </w:t>
      </w:r>
      <w:r>
        <w:rPr>
          <w:rFonts w:eastAsia="Palatino Linotype" w:cs="Palatino Linotype"/>
          <w:sz w:val="18"/>
          <w:szCs w:val="18"/>
        </w:rPr>
        <w:t>Evaluation of the Expanded model (average on all simulations) compared to PCA</w:t>
      </w:r>
    </w:p>
    <w:tbl>
      <w:tblPr>
        <w:tblStyle w:val="Style113"/>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38DDD816"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4A41110" w14:textId="77777777" w:rsidR="00125BF3" w:rsidRDefault="00125BF3">
            <w:pPr>
              <w:spacing w:line="240" w:lineRule="auto"/>
              <w:rPr>
                <w:rFonts w:eastAsia="Palatino Linotype" w:cs="Palatino Linotype"/>
                <w:b/>
              </w:rPr>
            </w:pP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252F3BBA"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01308CB"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15450C65" w14:textId="77777777" w:rsidR="00125BF3" w:rsidRDefault="00C706AF">
            <w:pPr>
              <w:spacing w:line="240" w:lineRule="auto"/>
              <w:jc w:val="center"/>
              <w:rPr>
                <w:rFonts w:eastAsia="Palatino Linotype" w:cs="Palatino Linotype"/>
                <w:b/>
              </w:rPr>
            </w:pPr>
            <w:r>
              <w:rPr>
                <w:rFonts w:eastAsia="Palatino Linotype" w:cs="Palatino Linotype"/>
                <w:b/>
              </w:rPr>
              <w:t>Expanded</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14F93E75" w14:textId="77777777" w:rsidR="00125BF3" w:rsidRDefault="00C706AF">
            <w:pPr>
              <w:spacing w:line="240" w:lineRule="auto"/>
              <w:jc w:val="center"/>
              <w:rPr>
                <w:rFonts w:eastAsia="Palatino Linotype" w:cs="Palatino Linotype"/>
                <w:b/>
              </w:rPr>
            </w:pPr>
            <w:r>
              <w:rPr>
                <w:rFonts w:eastAsia="Palatino Linotype" w:cs="Palatino Linotype"/>
                <w:b/>
              </w:rPr>
              <w:t>Expanded</w:t>
            </w:r>
          </w:p>
        </w:tc>
      </w:tr>
      <w:tr w:rsidR="00125BF3" w14:paraId="07675753" w14:textId="77777777">
        <w:trPr>
          <w:trHeight w:val="519"/>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1B785B5" w14:textId="77777777" w:rsidR="00125BF3" w:rsidRDefault="00C706AF">
            <w:pPr>
              <w:spacing w:line="240" w:lineRule="auto"/>
              <w:jc w:val="center"/>
              <w:rPr>
                <w:rFonts w:eastAsia="Palatino Linotype" w:cs="Palatino Linotype"/>
              </w:rPr>
            </w:pPr>
            <w:r>
              <w:rPr>
                <w:rFonts w:eastAsia="Palatino Linotype" w:cs="Palatino Linotype"/>
              </w:rPr>
              <w:t>Setting</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8912FB1"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DF8952" w14:textId="77777777" w:rsidR="00125BF3" w:rsidRDefault="00C706AF">
            <w:pPr>
              <w:spacing w:line="240" w:lineRule="auto"/>
              <w:jc w:val="center"/>
              <w:rPr>
                <w:rFonts w:eastAsia="Palatino Linotype" w:cs="Palatino Linotype"/>
              </w:rPr>
            </w:pPr>
            <w:r>
              <w:rPr>
                <w:rFonts w:eastAsia="Palatino Linotype" w:cs="Palatino Linotype"/>
              </w:rPr>
              <w:t>NPP</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EA3D779"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E8DF7C6" w14:textId="77777777" w:rsidR="00125BF3" w:rsidRDefault="00C706AF">
            <w:pPr>
              <w:spacing w:line="240" w:lineRule="auto"/>
              <w:jc w:val="center"/>
              <w:rPr>
                <w:rFonts w:eastAsia="Palatino Linotype" w:cs="Palatino Linotype"/>
              </w:rPr>
            </w:pPr>
            <w:r>
              <w:rPr>
                <w:rFonts w:eastAsia="Palatino Linotype" w:cs="Palatino Linotype"/>
              </w:rPr>
              <w:t>NPP</w:t>
            </w:r>
          </w:p>
        </w:tc>
      </w:tr>
      <w:tr w:rsidR="00125BF3" w14:paraId="23475A0D"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8DD050"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57D59A4" w14:textId="77777777" w:rsidR="00125BF3" w:rsidRDefault="00C706AF">
            <w:pPr>
              <w:spacing w:line="240" w:lineRule="auto"/>
              <w:jc w:val="center"/>
              <w:rPr>
                <w:rFonts w:eastAsia="Palatino Linotype" w:cs="Palatino Linotype"/>
              </w:rPr>
            </w:pPr>
            <w:r>
              <w:rPr>
                <w:rFonts w:eastAsia="Palatino Linotype" w:cs="Palatino Linotype"/>
              </w:rPr>
              <w:t>0.601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E4B47C" w14:textId="77777777" w:rsidR="00125BF3" w:rsidRDefault="00C706AF">
            <w:pPr>
              <w:spacing w:line="240" w:lineRule="auto"/>
              <w:jc w:val="center"/>
              <w:rPr>
                <w:rFonts w:eastAsia="Palatino Linotype" w:cs="Palatino Linotype"/>
              </w:rPr>
            </w:pPr>
            <w:r>
              <w:rPr>
                <w:rFonts w:eastAsia="Palatino Linotype" w:cs="Palatino Linotype"/>
              </w:rPr>
              <w:t>0.621</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4ECAC98" w14:textId="77777777" w:rsidR="00125BF3" w:rsidRDefault="00C706AF">
            <w:pPr>
              <w:spacing w:line="240" w:lineRule="auto"/>
              <w:jc w:val="center"/>
              <w:rPr>
                <w:rFonts w:eastAsia="Palatino Linotype" w:cs="Palatino Linotype"/>
              </w:rPr>
            </w:pPr>
            <w:r>
              <w:rPr>
                <w:rFonts w:eastAsia="Palatino Linotype" w:cs="Palatino Linotype"/>
              </w:rPr>
              <w:t>0.488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A64239" w14:textId="77777777" w:rsidR="00125BF3" w:rsidRDefault="00C706AF">
            <w:pPr>
              <w:spacing w:line="240" w:lineRule="auto"/>
              <w:jc w:val="center"/>
              <w:rPr>
                <w:rFonts w:eastAsia="Palatino Linotype" w:cs="Palatino Linotype"/>
              </w:rPr>
            </w:pPr>
            <w:r>
              <w:rPr>
                <w:rFonts w:eastAsia="Palatino Linotype" w:cs="Palatino Linotype"/>
              </w:rPr>
              <w:t>0.537</w:t>
            </w:r>
          </w:p>
        </w:tc>
      </w:tr>
      <w:tr w:rsidR="00125BF3" w14:paraId="707EDA8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3567A4B"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79E535C" w14:textId="77777777" w:rsidR="00125BF3" w:rsidRDefault="00C706AF">
            <w:pPr>
              <w:spacing w:line="240" w:lineRule="auto"/>
              <w:jc w:val="center"/>
              <w:rPr>
                <w:rFonts w:eastAsia="Palatino Linotype" w:cs="Palatino Linotype"/>
              </w:rPr>
            </w:pPr>
            <w:r>
              <w:rPr>
                <w:rFonts w:eastAsia="Palatino Linotype" w:cs="Palatino Linotype"/>
              </w:rPr>
              <w:t>0.726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F0A82A" w14:textId="77777777" w:rsidR="00125BF3" w:rsidRDefault="00C706AF">
            <w:pPr>
              <w:spacing w:line="240" w:lineRule="auto"/>
              <w:jc w:val="center"/>
              <w:rPr>
                <w:rFonts w:eastAsia="Palatino Linotype" w:cs="Palatino Linotype"/>
              </w:rPr>
            </w:pPr>
            <w:r>
              <w:rPr>
                <w:rFonts w:eastAsia="Palatino Linotype" w:cs="Palatino Linotype"/>
              </w:rPr>
              <w:t>0.733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E7058DB" w14:textId="77777777" w:rsidR="00125BF3" w:rsidRDefault="00C706AF">
            <w:pPr>
              <w:spacing w:line="240" w:lineRule="auto"/>
              <w:jc w:val="center"/>
              <w:rPr>
                <w:rFonts w:eastAsia="Palatino Linotype" w:cs="Palatino Linotype"/>
              </w:rPr>
            </w:pPr>
            <w:r>
              <w:rPr>
                <w:rFonts w:eastAsia="Palatino Linotype" w:cs="Palatino Linotype"/>
              </w:rPr>
              <w:t>0.665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70D9E4D" w14:textId="77777777" w:rsidR="00125BF3" w:rsidRDefault="00C706AF">
            <w:pPr>
              <w:spacing w:line="240" w:lineRule="auto"/>
              <w:jc w:val="center"/>
              <w:rPr>
                <w:rFonts w:eastAsia="Palatino Linotype" w:cs="Palatino Linotype"/>
              </w:rPr>
            </w:pPr>
            <w:r>
              <w:rPr>
                <w:rFonts w:eastAsia="Palatino Linotype" w:cs="Palatino Linotype"/>
              </w:rPr>
              <w:t>0.689</w:t>
            </w:r>
          </w:p>
        </w:tc>
      </w:tr>
      <w:tr w:rsidR="00125BF3" w14:paraId="02F1F760"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D920565"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5E5CEE0" w14:textId="77777777" w:rsidR="00125BF3" w:rsidRDefault="00C706AF">
            <w:pPr>
              <w:spacing w:line="240" w:lineRule="auto"/>
              <w:jc w:val="center"/>
              <w:rPr>
                <w:rFonts w:eastAsia="Palatino Linotype" w:cs="Palatino Linotype"/>
              </w:rPr>
            </w:pPr>
            <w:r>
              <w:rPr>
                <w:rFonts w:eastAsia="Palatino Linotype" w:cs="Palatino Linotype"/>
              </w:rPr>
              <w:t>0.728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C3E69C1" w14:textId="77777777" w:rsidR="00125BF3" w:rsidRDefault="00C706AF">
            <w:pPr>
              <w:spacing w:line="240" w:lineRule="auto"/>
              <w:jc w:val="center"/>
              <w:rPr>
                <w:rFonts w:eastAsia="Palatino Linotype" w:cs="Palatino Linotype"/>
              </w:rPr>
            </w:pPr>
            <w:r>
              <w:rPr>
                <w:rFonts w:eastAsia="Palatino Linotype" w:cs="Palatino Linotype"/>
              </w:rPr>
              <w:t>0.743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16BC6B0" w14:textId="77777777" w:rsidR="00125BF3" w:rsidRDefault="00C706AF">
            <w:pPr>
              <w:spacing w:line="240" w:lineRule="auto"/>
              <w:jc w:val="center"/>
              <w:rPr>
                <w:rFonts w:eastAsia="Palatino Linotype" w:cs="Palatino Linotype"/>
              </w:rPr>
            </w:pPr>
            <w:r>
              <w:rPr>
                <w:rFonts w:eastAsia="Palatino Linotype" w:cs="Palatino Linotype"/>
              </w:rPr>
              <w:t>0.651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B222E8" w14:textId="77777777" w:rsidR="00125BF3" w:rsidRDefault="00C706AF">
            <w:pPr>
              <w:spacing w:line="240" w:lineRule="auto"/>
              <w:jc w:val="center"/>
              <w:rPr>
                <w:rFonts w:eastAsia="Palatino Linotype" w:cs="Palatino Linotype"/>
              </w:rPr>
            </w:pPr>
            <w:r>
              <w:rPr>
                <w:rFonts w:eastAsia="Palatino Linotype" w:cs="Palatino Linotype"/>
              </w:rPr>
              <w:t>0.681</w:t>
            </w:r>
          </w:p>
        </w:tc>
      </w:tr>
      <w:tr w:rsidR="00125BF3" w14:paraId="50DD1FF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ABD03B"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5601D4F" w14:textId="77777777" w:rsidR="00125BF3" w:rsidRDefault="00C706AF">
            <w:pPr>
              <w:spacing w:line="240" w:lineRule="auto"/>
              <w:jc w:val="center"/>
              <w:rPr>
                <w:rFonts w:eastAsia="Palatino Linotype" w:cs="Palatino Linotype"/>
              </w:rPr>
            </w:pPr>
            <w:r>
              <w:rPr>
                <w:rFonts w:eastAsia="Palatino Linotype" w:cs="Palatino Linotype"/>
              </w:rPr>
              <w:t>0.751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351412E" w14:textId="77777777" w:rsidR="00125BF3" w:rsidRDefault="00C706AF">
            <w:pPr>
              <w:spacing w:line="240" w:lineRule="auto"/>
              <w:jc w:val="center"/>
              <w:rPr>
                <w:rFonts w:eastAsia="Palatino Linotype" w:cs="Palatino Linotype"/>
              </w:rPr>
            </w:pPr>
            <w:r>
              <w:rPr>
                <w:rFonts w:eastAsia="Palatino Linotype" w:cs="Palatino Linotype"/>
              </w:rPr>
              <w:t>0.757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F3E679E" w14:textId="77777777" w:rsidR="00125BF3" w:rsidRDefault="00C706AF">
            <w:pPr>
              <w:spacing w:line="240" w:lineRule="auto"/>
              <w:jc w:val="center"/>
              <w:rPr>
                <w:rFonts w:eastAsia="Palatino Linotype" w:cs="Palatino Linotype"/>
              </w:rPr>
            </w:pPr>
            <w:r>
              <w:rPr>
                <w:rFonts w:eastAsia="Palatino Linotype" w:cs="Palatino Linotype"/>
              </w:rPr>
              <w:t>0.715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19CD13" w14:textId="77777777" w:rsidR="00125BF3" w:rsidRDefault="00C706AF">
            <w:pPr>
              <w:spacing w:line="240" w:lineRule="auto"/>
              <w:jc w:val="center"/>
              <w:rPr>
                <w:rFonts w:eastAsia="Palatino Linotype" w:cs="Palatino Linotype"/>
              </w:rPr>
            </w:pPr>
            <w:r>
              <w:rPr>
                <w:rFonts w:eastAsia="Palatino Linotype" w:cs="Palatino Linotype"/>
              </w:rPr>
              <w:t>0.745</w:t>
            </w:r>
          </w:p>
        </w:tc>
      </w:tr>
      <w:tr w:rsidR="00125BF3" w14:paraId="6AF2D58C"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E209E00"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45A3A38" w14:textId="77777777" w:rsidR="00125BF3" w:rsidRDefault="00C706AF">
            <w:pPr>
              <w:spacing w:line="240" w:lineRule="auto"/>
              <w:jc w:val="center"/>
              <w:rPr>
                <w:rFonts w:eastAsia="Palatino Linotype" w:cs="Palatino Linotype"/>
              </w:rPr>
            </w:pPr>
            <w:r>
              <w:rPr>
                <w:rFonts w:eastAsia="Palatino Linotype" w:cs="Palatino Linotype"/>
              </w:rPr>
              <w:t>0.727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78567B" w14:textId="77777777" w:rsidR="00125BF3" w:rsidRDefault="00C706AF">
            <w:pPr>
              <w:spacing w:line="240" w:lineRule="auto"/>
              <w:jc w:val="center"/>
              <w:rPr>
                <w:rFonts w:eastAsia="Palatino Linotype" w:cs="Palatino Linotype"/>
              </w:rPr>
            </w:pPr>
            <w:r>
              <w:rPr>
                <w:rFonts w:eastAsia="Palatino Linotype" w:cs="Palatino Linotype"/>
              </w:rPr>
              <w:t>0.734</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79A61E2" w14:textId="77777777" w:rsidR="00125BF3" w:rsidRDefault="00C706AF">
            <w:pPr>
              <w:spacing w:line="240" w:lineRule="auto"/>
              <w:jc w:val="center"/>
              <w:rPr>
                <w:rFonts w:eastAsia="Palatino Linotype" w:cs="Palatino Linotype"/>
              </w:rPr>
            </w:pPr>
            <w:r>
              <w:rPr>
                <w:rFonts w:eastAsia="Palatino Linotype" w:cs="Palatino Linotype"/>
              </w:rPr>
              <w:t>0.666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A9F398" w14:textId="77777777" w:rsidR="00125BF3" w:rsidRDefault="00C706AF">
            <w:pPr>
              <w:spacing w:line="240" w:lineRule="auto"/>
              <w:jc w:val="center"/>
              <w:rPr>
                <w:rFonts w:eastAsia="Palatino Linotype" w:cs="Palatino Linotype"/>
              </w:rPr>
            </w:pPr>
            <w:r>
              <w:rPr>
                <w:rFonts w:eastAsia="Palatino Linotype" w:cs="Palatino Linotype"/>
              </w:rPr>
              <w:t>0.690</w:t>
            </w:r>
          </w:p>
        </w:tc>
      </w:tr>
      <w:tr w:rsidR="00125BF3" w14:paraId="62BB20F3"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F75912"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C20A8BC" w14:textId="77777777" w:rsidR="00125BF3" w:rsidRDefault="00C706AF">
            <w:pPr>
              <w:spacing w:line="240" w:lineRule="auto"/>
              <w:jc w:val="center"/>
              <w:rPr>
                <w:rFonts w:eastAsia="Palatino Linotype" w:cs="Palatino Linotype"/>
              </w:rPr>
            </w:pPr>
            <w:r>
              <w:rPr>
                <w:rFonts w:eastAsia="Palatino Linotype" w:cs="Palatino Linotype"/>
              </w:rPr>
              <w:t>11389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BF5F9AE" w14:textId="77777777" w:rsidR="00125BF3" w:rsidRDefault="00C706AF">
            <w:pPr>
              <w:spacing w:line="240" w:lineRule="auto"/>
              <w:jc w:val="center"/>
              <w:rPr>
                <w:rFonts w:eastAsia="Palatino Linotype" w:cs="Palatino Linotype"/>
              </w:rPr>
            </w:pPr>
            <w:r>
              <w:rPr>
                <w:rFonts w:eastAsia="Palatino Linotype" w:cs="Palatino Linotype"/>
              </w:rPr>
              <w:t>14677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6787532" w14:textId="77777777" w:rsidR="00125BF3" w:rsidRDefault="00C706AF">
            <w:pPr>
              <w:spacing w:line="240" w:lineRule="auto"/>
              <w:jc w:val="center"/>
              <w:rPr>
                <w:rFonts w:eastAsia="Palatino Linotype" w:cs="Palatino Linotype"/>
              </w:rPr>
            </w:pPr>
            <w:r>
              <w:rPr>
                <w:rFonts w:eastAsia="Palatino Linotype" w:cs="Palatino Linotype"/>
              </w:rPr>
              <w:t>9624</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634CD76" w14:textId="77777777" w:rsidR="00125BF3" w:rsidRDefault="00C706AF">
            <w:pPr>
              <w:spacing w:line="240" w:lineRule="auto"/>
              <w:jc w:val="center"/>
              <w:rPr>
                <w:rFonts w:eastAsia="Palatino Linotype" w:cs="Palatino Linotype"/>
              </w:rPr>
            </w:pPr>
            <w:r>
              <w:rPr>
                <w:rFonts w:eastAsia="Palatino Linotype" w:cs="Palatino Linotype"/>
              </w:rPr>
              <w:t>11051</w:t>
            </w:r>
          </w:p>
        </w:tc>
      </w:tr>
      <w:tr w:rsidR="00125BF3" w14:paraId="5D4F4354"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EBF87F"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AA90164" w14:textId="77777777" w:rsidR="00125BF3" w:rsidRDefault="00C706AF">
            <w:pPr>
              <w:spacing w:line="240" w:lineRule="auto"/>
              <w:jc w:val="center"/>
              <w:rPr>
                <w:rFonts w:eastAsia="Palatino Linotype" w:cs="Palatino Linotype"/>
              </w:rPr>
            </w:pPr>
            <w:r>
              <w:rPr>
                <w:rFonts w:eastAsia="Palatino Linotype" w:cs="Palatino Linotype"/>
              </w:rPr>
              <w:t>1.335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A750B1" w14:textId="77777777" w:rsidR="00125BF3" w:rsidRDefault="00C706AF">
            <w:pPr>
              <w:spacing w:line="240" w:lineRule="auto"/>
              <w:jc w:val="center"/>
              <w:rPr>
                <w:rFonts w:eastAsia="Palatino Linotype" w:cs="Palatino Linotype"/>
              </w:rPr>
            </w:pPr>
            <w:r>
              <w:rPr>
                <w:rFonts w:eastAsia="Palatino Linotype" w:cs="Palatino Linotype"/>
              </w:rPr>
              <w:t>1.283</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DCF5757" w14:textId="77777777" w:rsidR="00125BF3" w:rsidRDefault="00C706AF">
            <w:pPr>
              <w:spacing w:line="240" w:lineRule="auto"/>
              <w:jc w:val="center"/>
              <w:rPr>
                <w:rFonts w:eastAsia="Palatino Linotype" w:cs="Palatino Linotype"/>
              </w:rPr>
            </w:pPr>
            <w:r>
              <w:rPr>
                <w:rFonts w:eastAsia="Palatino Linotype" w:cs="Palatino Linotype"/>
              </w:rPr>
              <w:t>1.563</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56718F" w14:textId="77777777" w:rsidR="00125BF3" w:rsidRDefault="00C706AF">
            <w:pPr>
              <w:spacing w:line="240" w:lineRule="auto"/>
              <w:jc w:val="center"/>
              <w:rPr>
                <w:rFonts w:eastAsia="Palatino Linotype" w:cs="Palatino Linotype"/>
              </w:rPr>
            </w:pPr>
            <w:r>
              <w:rPr>
                <w:rFonts w:eastAsia="Palatino Linotype" w:cs="Palatino Linotype"/>
              </w:rPr>
              <w:t>1.700</w:t>
            </w:r>
          </w:p>
        </w:tc>
      </w:tr>
      <w:tr w:rsidR="00125BF3" w14:paraId="3E403811"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D6D930"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0156E0F4" w14:textId="77777777" w:rsidR="00125BF3" w:rsidRDefault="00C706AF">
            <w:pPr>
              <w:spacing w:line="240" w:lineRule="auto"/>
              <w:jc w:val="center"/>
              <w:rPr>
                <w:rFonts w:eastAsia="Palatino Linotype" w:cs="Palatino Linotype"/>
              </w:rPr>
            </w:pPr>
            <w:r>
              <w:rPr>
                <w:rFonts w:eastAsia="Palatino Linotype" w:cs="Palatino Linotype"/>
              </w:rPr>
              <w:t>0.307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00B44C" w14:textId="77777777" w:rsidR="00125BF3" w:rsidRDefault="00C706AF">
            <w:pPr>
              <w:spacing w:line="240" w:lineRule="auto"/>
              <w:jc w:val="center"/>
              <w:rPr>
                <w:rFonts w:eastAsia="Palatino Linotype" w:cs="Palatino Linotype"/>
              </w:rPr>
            </w:pPr>
            <w:r>
              <w:rPr>
                <w:rFonts w:eastAsia="Palatino Linotype" w:cs="Palatino Linotype"/>
              </w:rPr>
              <w:t>0.418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F11C8A4" w14:textId="77777777" w:rsidR="00125BF3" w:rsidRDefault="00C706AF">
            <w:pPr>
              <w:spacing w:line="240" w:lineRule="auto"/>
              <w:jc w:val="center"/>
              <w:rPr>
                <w:rFonts w:eastAsia="Palatino Linotype" w:cs="Palatino Linotype"/>
              </w:rPr>
            </w:pPr>
            <w:r>
              <w:rPr>
                <w:rFonts w:eastAsia="Palatino Linotype" w:cs="Palatino Linotype"/>
              </w:rPr>
              <w:t>0.235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4AF25B" w14:textId="77777777" w:rsidR="00125BF3" w:rsidRDefault="00C706AF">
            <w:pPr>
              <w:spacing w:line="240" w:lineRule="auto"/>
              <w:jc w:val="center"/>
              <w:rPr>
                <w:rFonts w:eastAsia="Palatino Linotype" w:cs="Palatino Linotype"/>
              </w:rPr>
            </w:pPr>
            <w:r>
              <w:rPr>
                <w:rFonts w:eastAsia="Palatino Linotype" w:cs="Palatino Linotype"/>
              </w:rPr>
              <w:t>0.351</w:t>
            </w:r>
          </w:p>
        </w:tc>
      </w:tr>
    </w:tbl>
    <w:p w14:paraId="40B3C80E" w14:textId="77777777" w:rsidR="00125BF3" w:rsidRDefault="00125BF3">
      <w:pPr>
        <w:spacing w:before="240" w:after="120" w:line="228" w:lineRule="auto"/>
        <w:ind w:left="2608"/>
        <w:jc w:val="left"/>
        <w:rPr>
          <w:rFonts w:eastAsia="Palatino Linotype" w:cs="Palatino Linotype"/>
          <w:sz w:val="18"/>
          <w:szCs w:val="18"/>
        </w:rPr>
      </w:pPr>
    </w:p>
    <w:p w14:paraId="4C0E9FCB" w14:textId="77777777" w:rsidR="00125BF3" w:rsidRDefault="00C706AF">
      <w:pPr>
        <w:spacing w:before="240" w:after="120" w:line="228" w:lineRule="auto"/>
        <w:ind w:left="2608"/>
        <w:jc w:val="left"/>
        <w:rPr>
          <w:rFonts w:eastAsia="Palatino Linotype" w:cs="Palatino Linotype"/>
          <w:i/>
          <w:sz w:val="18"/>
          <w:szCs w:val="18"/>
        </w:rPr>
      </w:pPr>
      <w:r>
        <w:rPr>
          <w:rFonts w:eastAsia="Palatino Linotype" w:cs="Palatino Linotype"/>
          <w:sz w:val="18"/>
          <w:szCs w:val="18"/>
        </w:rPr>
        <w:t xml:space="preserve">3.4.11. </w:t>
      </w:r>
      <w:r>
        <w:rPr>
          <w:rFonts w:eastAsia="Palatino Linotype" w:cs="Palatino Linotype"/>
        </w:rPr>
        <w:t>LSTM Autoencoder (LAE)</w:t>
      </w:r>
    </w:p>
    <w:p w14:paraId="68151F5C" w14:textId="77777777" w:rsidR="00125BF3" w:rsidRDefault="00C706AF">
      <w:pPr>
        <w:spacing w:line="228" w:lineRule="auto"/>
        <w:ind w:left="2608" w:firstLine="425"/>
        <w:rPr>
          <w:rFonts w:eastAsia="Palatino Linotype" w:cs="Palatino Linotype"/>
        </w:rPr>
      </w:pPr>
      <w:r>
        <w:rPr>
          <w:rFonts w:eastAsia="Palatino Linotype" w:cs="Palatino Linotype"/>
        </w:rPr>
        <w:t>The training of the LSTM model was done by randomly selecting 50% of each cluster of each simulation.</w:t>
      </w:r>
    </w:p>
    <w:p w14:paraId="0D610CDA"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results of the no overlap version were </w:t>
      </w:r>
      <w:proofErr w:type="gramStart"/>
      <w:r>
        <w:rPr>
          <w:rFonts w:eastAsia="Palatino Linotype" w:cs="Palatino Linotype"/>
        </w:rPr>
        <w:t>similar to</w:t>
      </w:r>
      <w:proofErr w:type="gramEnd"/>
      <w:r>
        <w:rPr>
          <w:rFonts w:eastAsia="Palatino Linotype" w:cs="Palatino Linotype"/>
        </w:rPr>
        <w:t xml:space="preserve"> those of PCA and in some simulations offered more separation. For the overlapped spikes version, it was able to separate up to 2 clusters in the best of cases.</w:t>
      </w:r>
    </w:p>
    <w:p w14:paraId="5F36C768" w14:textId="77777777" w:rsidR="00125BF3" w:rsidRDefault="00C706AF">
      <w:pPr>
        <w:spacing w:line="228" w:lineRule="auto"/>
        <w:ind w:left="2608" w:firstLine="425"/>
        <w:rPr>
          <w:rFonts w:eastAsia="Palatino Linotype" w:cs="Palatino Linotype"/>
        </w:rPr>
      </w:pPr>
      <w:r>
        <w:rPr>
          <w:rFonts w:eastAsia="Palatino Linotype" w:cs="Palatino Linotype"/>
        </w:rPr>
        <w:t>The LSTM model has had in some cases better results than those of PCA, through visual observation the increase in scores seems to be offered by the shape of the noise cluster. The use of the 2 settings has confirmed this hypothesis, as the results of the LSTM model are lower than those of PCA for the NNP setting, these results can be viewed in Table 12.</w:t>
      </w:r>
    </w:p>
    <w:p w14:paraId="538CD42C"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 xml:space="preserve">Table 12. </w:t>
      </w:r>
      <w:r>
        <w:rPr>
          <w:rFonts w:eastAsia="Palatino Linotype" w:cs="Palatino Linotype"/>
          <w:sz w:val="18"/>
          <w:szCs w:val="18"/>
        </w:rPr>
        <w:t>Comparison between LSTM and PCA results for both settings</w:t>
      </w:r>
    </w:p>
    <w:tbl>
      <w:tblPr>
        <w:tblStyle w:val="Style114"/>
        <w:tblW w:w="7740"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48"/>
        <w:gridCol w:w="1548"/>
        <w:gridCol w:w="1548"/>
        <w:gridCol w:w="1548"/>
        <w:gridCol w:w="1548"/>
      </w:tblGrid>
      <w:tr w:rsidR="00125BF3" w14:paraId="47716671" w14:textId="77777777">
        <w:trPr>
          <w:trHeight w:val="538"/>
          <w:jc w:val="center"/>
        </w:trPr>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5CB46B55" w14:textId="77777777" w:rsidR="00125BF3" w:rsidRDefault="00125BF3">
            <w:pPr>
              <w:spacing w:line="240" w:lineRule="auto"/>
              <w:rPr>
                <w:rFonts w:eastAsia="Palatino Linotype" w:cs="Palatino Linotype"/>
                <w:b/>
              </w:rPr>
            </w:pP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1086836F"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136CEDDA" w14:textId="77777777" w:rsidR="00125BF3" w:rsidRDefault="00C706AF">
            <w:pPr>
              <w:spacing w:line="240" w:lineRule="auto"/>
              <w:jc w:val="center"/>
              <w:rPr>
                <w:rFonts w:eastAsia="Palatino Linotype" w:cs="Palatino Linotype"/>
                <w:b/>
              </w:rPr>
            </w:pPr>
            <w:r>
              <w:rPr>
                <w:rFonts w:eastAsia="Palatino Linotype" w:cs="Palatino Linotype"/>
                <w:b/>
              </w:rPr>
              <w:t>LSTM</w:t>
            </w:r>
          </w:p>
        </w:tc>
        <w:tc>
          <w:tcPr>
            <w:tcW w:w="1548" w:type="dxa"/>
            <w:tcBorders>
              <w:top w:val="single" w:sz="8" w:space="0" w:color="000000"/>
              <w:left w:val="nil"/>
              <w:bottom w:val="single" w:sz="4" w:space="0" w:color="000000"/>
              <w:right w:val="nil"/>
            </w:tcBorders>
            <w:tcMar>
              <w:top w:w="0" w:type="dxa"/>
              <w:left w:w="0" w:type="dxa"/>
              <w:bottom w:w="0" w:type="dxa"/>
              <w:right w:w="0" w:type="dxa"/>
            </w:tcMar>
          </w:tcPr>
          <w:p w14:paraId="54ED8455" w14:textId="77777777" w:rsidR="00125BF3" w:rsidRDefault="00C706AF">
            <w:pPr>
              <w:spacing w:line="240" w:lineRule="auto"/>
              <w:jc w:val="center"/>
              <w:rPr>
                <w:rFonts w:eastAsia="Palatino Linotype" w:cs="Palatino Linotype"/>
                <w:b/>
              </w:rPr>
            </w:pPr>
            <w:r>
              <w:rPr>
                <w:rFonts w:eastAsia="Palatino Linotype" w:cs="Palatino Linotype"/>
                <w:b/>
              </w:rPr>
              <w:t>PCA</w:t>
            </w:r>
          </w:p>
        </w:tc>
        <w:tc>
          <w:tcPr>
            <w:tcW w:w="1548"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6FA9D4D" w14:textId="77777777" w:rsidR="00125BF3" w:rsidRDefault="00C706AF">
            <w:pPr>
              <w:spacing w:line="240" w:lineRule="auto"/>
              <w:jc w:val="center"/>
              <w:rPr>
                <w:rFonts w:eastAsia="Palatino Linotype" w:cs="Palatino Linotype"/>
                <w:b/>
              </w:rPr>
            </w:pPr>
            <w:r>
              <w:rPr>
                <w:rFonts w:eastAsia="Palatino Linotype" w:cs="Palatino Linotype"/>
                <w:b/>
              </w:rPr>
              <w:t>LSTM</w:t>
            </w:r>
          </w:p>
        </w:tc>
      </w:tr>
      <w:tr w:rsidR="00125BF3" w14:paraId="387BDB6E" w14:textId="77777777">
        <w:trPr>
          <w:trHeight w:val="519"/>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473E43A" w14:textId="77777777" w:rsidR="00125BF3" w:rsidRDefault="00C706AF">
            <w:pPr>
              <w:spacing w:line="240" w:lineRule="auto"/>
              <w:jc w:val="center"/>
              <w:rPr>
                <w:rFonts w:eastAsia="Palatino Linotype" w:cs="Palatino Linotype"/>
              </w:rPr>
            </w:pPr>
            <w:r>
              <w:rPr>
                <w:rFonts w:eastAsia="Palatino Linotype" w:cs="Palatino Linotype"/>
              </w:rPr>
              <w:t>Setting</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D07637B"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F803A6E" w14:textId="77777777" w:rsidR="00125BF3" w:rsidRDefault="00C706AF">
            <w:pPr>
              <w:spacing w:line="240" w:lineRule="auto"/>
              <w:jc w:val="center"/>
              <w:rPr>
                <w:rFonts w:eastAsia="Palatino Linotype" w:cs="Palatino Linotype"/>
              </w:rPr>
            </w:pPr>
            <w:r>
              <w:rPr>
                <w:rFonts w:eastAsia="Palatino Linotype" w:cs="Palatino Linotype"/>
              </w:rPr>
              <w:t>ALL</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54E5225" w14:textId="77777777" w:rsidR="00125BF3" w:rsidRDefault="00C706AF">
            <w:pPr>
              <w:spacing w:line="240" w:lineRule="auto"/>
              <w:jc w:val="center"/>
              <w:rPr>
                <w:rFonts w:eastAsia="Palatino Linotype" w:cs="Palatino Linotype"/>
              </w:rPr>
            </w:pPr>
            <w:r>
              <w:rPr>
                <w:rFonts w:eastAsia="Palatino Linotype" w:cs="Palatino Linotype"/>
              </w:rPr>
              <w:t>NPP</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B23A86" w14:textId="77777777" w:rsidR="00125BF3" w:rsidRDefault="00C706AF">
            <w:pPr>
              <w:spacing w:line="240" w:lineRule="auto"/>
              <w:jc w:val="center"/>
              <w:rPr>
                <w:rFonts w:eastAsia="Palatino Linotype" w:cs="Palatino Linotype"/>
              </w:rPr>
            </w:pPr>
            <w:r>
              <w:rPr>
                <w:rFonts w:eastAsia="Palatino Linotype" w:cs="Palatino Linotype"/>
              </w:rPr>
              <w:t>NPP</w:t>
            </w:r>
          </w:p>
        </w:tc>
      </w:tr>
      <w:tr w:rsidR="00125BF3" w14:paraId="72C5953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29DE002" w14:textId="77777777" w:rsidR="00125BF3" w:rsidRDefault="00C706AF">
            <w:pPr>
              <w:spacing w:line="240" w:lineRule="auto"/>
              <w:jc w:val="center"/>
              <w:rPr>
                <w:rFonts w:eastAsia="Palatino Linotype" w:cs="Palatino Linotype"/>
              </w:rPr>
            </w:pPr>
            <w:r>
              <w:rPr>
                <w:rFonts w:eastAsia="Palatino Linotype" w:cs="Palatino Linotype"/>
              </w:rPr>
              <w:lastRenderedPageBreak/>
              <w:t>ARI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DA7666B" w14:textId="77777777" w:rsidR="00125BF3" w:rsidRDefault="00C706AF">
            <w:pPr>
              <w:spacing w:line="240" w:lineRule="auto"/>
              <w:jc w:val="center"/>
              <w:rPr>
                <w:rFonts w:eastAsia="Palatino Linotype" w:cs="Palatino Linotype"/>
              </w:rPr>
            </w:pPr>
            <w:r>
              <w:rPr>
                <w:rFonts w:eastAsia="Palatino Linotype" w:cs="Palatino Linotype"/>
              </w:rPr>
              <w:t>0.439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A1111D5" w14:textId="77777777" w:rsidR="00125BF3" w:rsidRDefault="00C706AF">
            <w:pPr>
              <w:spacing w:line="240" w:lineRule="auto"/>
              <w:jc w:val="center"/>
              <w:rPr>
                <w:rFonts w:eastAsia="Palatino Linotype" w:cs="Palatino Linotype"/>
              </w:rPr>
            </w:pPr>
            <w:r>
              <w:rPr>
                <w:rFonts w:eastAsia="Palatino Linotype" w:cs="Palatino Linotype"/>
              </w:rPr>
              <w:t>0.537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1BE5E5A2" w14:textId="77777777" w:rsidR="00125BF3" w:rsidRDefault="00C706AF">
            <w:pPr>
              <w:spacing w:line="240" w:lineRule="auto"/>
              <w:jc w:val="center"/>
              <w:rPr>
                <w:rFonts w:eastAsia="Palatino Linotype" w:cs="Palatino Linotype"/>
              </w:rPr>
            </w:pPr>
            <w:r>
              <w:rPr>
                <w:rFonts w:eastAsia="Palatino Linotype" w:cs="Palatino Linotype"/>
              </w:rPr>
              <w:t>0.531</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A735BE" w14:textId="77777777" w:rsidR="00125BF3" w:rsidRDefault="00C706AF">
            <w:pPr>
              <w:spacing w:line="240" w:lineRule="auto"/>
              <w:jc w:val="center"/>
              <w:rPr>
                <w:rFonts w:eastAsia="Palatino Linotype" w:cs="Palatino Linotype"/>
              </w:rPr>
            </w:pPr>
            <w:r>
              <w:rPr>
                <w:rFonts w:eastAsia="Palatino Linotype" w:cs="Palatino Linotype"/>
              </w:rPr>
              <w:t>0.446</w:t>
            </w:r>
          </w:p>
        </w:tc>
      </w:tr>
      <w:tr w:rsidR="00125BF3" w14:paraId="7E888B9B"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FA14A2"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4F6406D" w14:textId="77777777" w:rsidR="00125BF3" w:rsidRDefault="00C706AF">
            <w:pPr>
              <w:spacing w:line="240" w:lineRule="auto"/>
              <w:jc w:val="center"/>
              <w:rPr>
                <w:rFonts w:eastAsia="Palatino Linotype" w:cs="Palatino Linotype"/>
              </w:rPr>
            </w:pPr>
            <w:r>
              <w:rPr>
                <w:rFonts w:eastAsia="Palatino Linotype" w:cs="Palatino Linotype"/>
              </w:rPr>
              <w:t>0.657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126A90" w14:textId="77777777" w:rsidR="00125BF3" w:rsidRDefault="00C706AF">
            <w:pPr>
              <w:spacing w:line="240" w:lineRule="auto"/>
              <w:jc w:val="center"/>
              <w:rPr>
                <w:rFonts w:eastAsia="Palatino Linotype" w:cs="Palatino Linotype"/>
              </w:rPr>
            </w:pPr>
            <w:r>
              <w:rPr>
                <w:rFonts w:eastAsia="Palatino Linotype" w:cs="Palatino Linotype"/>
              </w:rPr>
              <w:t>0.671</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B8F15C3" w14:textId="77777777" w:rsidR="00125BF3" w:rsidRDefault="00C706AF">
            <w:pPr>
              <w:spacing w:line="240" w:lineRule="auto"/>
              <w:jc w:val="center"/>
              <w:rPr>
                <w:rFonts w:eastAsia="Palatino Linotype" w:cs="Palatino Linotype"/>
              </w:rPr>
            </w:pPr>
            <w:r>
              <w:rPr>
                <w:rFonts w:eastAsia="Palatino Linotype" w:cs="Palatino Linotype"/>
              </w:rPr>
              <w:t>0.685</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B42D8EA" w14:textId="77777777" w:rsidR="00125BF3" w:rsidRDefault="00C706AF">
            <w:pPr>
              <w:spacing w:line="240" w:lineRule="auto"/>
              <w:jc w:val="center"/>
              <w:rPr>
                <w:rFonts w:eastAsia="Palatino Linotype" w:cs="Palatino Linotype"/>
              </w:rPr>
            </w:pPr>
            <w:r>
              <w:rPr>
                <w:rFonts w:eastAsia="Palatino Linotype" w:cs="Palatino Linotype"/>
              </w:rPr>
              <w:t>0.629</w:t>
            </w:r>
          </w:p>
        </w:tc>
      </w:tr>
      <w:tr w:rsidR="00125BF3" w14:paraId="79544DAE"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760AA39"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26F42B8" w14:textId="77777777" w:rsidR="00125BF3" w:rsidRDefault="00C706AF">
            <w:pPr>
              <w:spacing w:line="240" w:lineRule="auto"/>
              <w:jc w:val="center"/>
              <w:rPr>
                <w:rFonts w:eastAsia="Palatino Linotype" w:cs="Palatino Linotype"/>
              </w:rPr>
            </w:pPr>
            <w:r>
              <w:rPr>
                <w:rFonts w:eastAsia="Palatino Linotype" w:cs="Palatino Linotype"/>
              </w:rPr>
              <w:t>0.727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15F69E7" w14:textId="77777777" w:rsidR="00125BF3" w:rsidRDefault="00C706AF">
            <w:pPr>
              <w:spacing w:line="240" w:lineRule="auto"/>
              <w:jc w:val="center"/>
              <w:rPr>
                <w:rFonts w:eastAsia="Palatino Linotype" w:cs="Palatino Linotype"/>
              </w:rPr>
            </w:pPr>
            <w:r>
              <w:rPr>
                <w:rFonts w:eastAsia="Palatino Linotype" w:cs="Palatino Linotype"/>
              </w:rPr>
              <w:t>0.727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46EB3AF" w14:textId="77777777" w:rsidR="00125BF3" w:rsidRDefault="00C706AF">
            <w:pPr>
              <w:spacing w:line="240" w:lineRule="auto"/>
              <w:jc w:val="center"/>
              <w:rPr>
                <w:rFonts w:eastAsia="Palatino Linotype" w:cs="Palatino Linotype"/>
              </w:rPr>
            </w:pPr>
            <w:r>
              <w:rPr>
                <w:rFonts w:eastAsia="Palatino Linotype" w:cs="Palatino Linotype"/>
              </w:rPr>
              <w:t>0.766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F028A6" w14:textId="77777777" w:rsidR="00125BF3" w:rsidRDefault="00C706AF">
            <w:pPr>
              <w:spacing w:line="240" w:lineRule="auto"/>
              <w:jc w:val="center"/>
              <w:rPr>
                <w:rFonts w:eastAsia="Palatino Linotype" w:cs="Palatino Linotype"/>
              </w:rPr>
            </w:pPr>
            <w:r>
              <w:rPr>
                <w:rFonts w:eastAsia="Palatino Linotype" w:cs="Palatino Linotype"/>
              </w:rPr>
              <w:t>0.705</w:t>
            </w:r>
          </w:p>
        </w:tc>
      </w:tr>
      <w:tr w:rsidR="00125BF3" w14:paraId="5E8025A5"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350333"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6C88016" w14:textId="77777777" w:rsidR="00125BF3" w:rsidRDefault="00C706AF">
            <w:pPr>
              <w:spacing w:line="240" w:lineRule="auto"/>
              <w:jc w:val="center"/>
              <w:rPr>
                <w:rFonts w:eastAsia="Palatino Linotype" w:cs="Palatino Linotype"/>
              </w:rPr>
            </w:pPr>
            <w:r>
              <w:rPr>
                <w:rFonts w:eastAsia="Palatino Linotype" w:cs="Palatino Linotype"/>
              </w:rPr>
              <w:t>0.626</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E6AD8D" w14:textId="77777777" w:rsidR="00125BF3" w:rsidRDefault="00C706AF">
            <w:pPr>
              <w:spacing w:line="240" w:lineRule="auto"/>
              <w:jc w:val="center"/>
              <w:rPr>
                <w:rFonts w:eastAsia="Palatino Linotype" w:cs="Palatino Linotype"/>
              </w:rPr>
            </w:pPr>
            <w:r>
              <w:rPr>
                <w:rFonts w:eastAsia="Palatino Linotype" w:cs="Palatino Linotype"/>
              </w:rPr>
              <w:t>0.657</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09CC0BB" w14:textId="77777777" w:rsidR="00125BF3" w:rsidRDefault="00C706AF">
            <w:pPr>
              <w:spacing w:line="240" w:lineRule="auto"/>
              <w:jc w:val="center"/>
              <w:rPr>
                <w:rFonts w:eastAsia="Palatino Linotype" w:cs="Palatino Linotype"/>
              </w:rPr>
            </w:pPr>
            <w:r>
              <w:rPr>
                <w:rFonts w:eastAsia="Palatino Linotype" w:cs="Palatino Linotype"/>
              </w:rPr>
              <w:t>0.648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89A9CD9" w14:textId="77777777" w:rsidR="00125BF3" w:rsidRDefault="00C706AF">
            <w:pPr>
              <w:spacing w:line="240" w:lineRule="auto"/>
              <w:jc w:val="center"/>
              <w:rPr>
                <w:rFonts w:eastAsia="Palatino Linotype" w:cs="Palatino Linotype"/>
              </w:rPr>
            </w:pPr>
            <w:r>
              <w:rPr>
                <w:rFonts w:eastAsia="Palatino Linotype" w:cs="Palatino Linotype"/>
              </w:rPr>
              <w:t>0.605</w:t>
            </w:r>
          </w:p>
        </w:tc>
      </w:tr>
      <w:tr w:rsidR="00125BF3" w14:paraId="5CCF5800"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5310BAC"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599B26D" w14:textId="77777777" w:rsidR="00125BF3" w:rsidRDefault="00C706AF">
            <w:pPr>
              <w:spacing w:line="240" w:lineRule="auto"/>
              <w:jc w:val="center"/>
              <w:rPr>
                <w:rFonts w:eastAsia="Palatino Linotype" w:cs="Palatino Linotype"/>
              </w:rPr>
            </w:pPr>
            <w:r>
              <w:rPr>
                <w:rFonts w:eastAsia="Palatino Linotype" w:cs="Palatino Linotype"/>
              </w:rPr>
              <w:t>0.660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5F03FF" w14:textId="77777777" w:rsidR="00125BF3" w:rsidRDefault="00C706AF">
            <w:pPr>
              <w:spacing w:line="240" w:lineRule="auto"/>
              <w:jc w:val="center"/>
              <w:rPr>
                <w:rFonts w:eastAsia="Palatino Linotype" w:cs="Palatino Linotype"/>
              </w:rPr>
            </w:pPr>
            <w:r>
              <w:rPr>
                <w:rFonts w:eastAsia="Palatino Linotype" w:cs="Palatino Linotype"/>
              </w:rPr>
              <w:t>0.676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6C2925FA" w14:textId="77777777" w:rsidR="00125BF3" w:rsidRDefault="00C706AF">
            <w:pPr>
              <w:spacing w:line="240" w:lineRule="auto"/>
              <w:jc w:val="center"/>
              <w:rPr>
                <w:rFonts w:eastAsia="Palatino Linotype" w:cs="Palatino Linotype"/>
              </w:rPr>
            </w:pPr>
            <w:r>
              <w:rPr>
                <w:rFonts w:eastAsia="Palatino Linotype" w:cs="Palatino Linotype"/>
              </w:rPr>
              <w:t>0.688</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A2C795" w14:textId="77777777" w:rsidR="00125BF3" w:rsidRDefault="00C706AF">
            <w:pPr>
              <w:spacing w:line="240" w:lineRule="auto"/>
              <w:jc w:val="center"/>
              <w:rPr>
                <w:rFonts w:eastAsia="Palatino Linotype" w:cs="Palatino Linotype"/>
              </w:rPr>
            </w:pPr>
            <w:r>
              <w:rPr>
                <w:rFonts w:eastAsia="Palatino Linotype" w:cs="Palatino Linotype"/>
              </w:rPr>
              <w:t>0.634</w:t>
            </w:r>
          </w:p>
        </w:tc>
      </w:tr>
      <w:tr w:rsidR="00125BF3" w14:paraId="1FF435D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6FCCAC"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710BAB2A" w14:textId="77777777" w:rsidR="00125BF3" w:rsidRDefault="00C706AF">
            <w:pPr>
              <w:spacing w:line="240" w:lineRule="auto"/>
              <w:jc w:val="center"/>
              <w:rPr>
                <w:rFonts w:eastAsia="Palatino Linotype" w:cs="Palatino Linotype"/>
              </w:rPr>
            </w:pPr>
            <w:r>
              <w:rPr>
                <w:rFonts w:eastAsia="Palatino Linotype" w:cs="Palatino Linotype"/>
              </w:rPr>
              <w:t>4997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7B24B70" w14:textId="77777777" w:rsidR="00125BF3" w:rsidRDefault="00C706AF">
            <w:pPr>
              <w:spacing w:line="240" w:lineRule="auto"/>
              <w:jc w:val="center"/>
              <w:rPr>
                <w:rFonts w:eastAsia="Palatino Linotype" w:cs="Palatino Linotype"/>
              </w:rPr>
            </w:pPr>
            <w:r>
              <w:rPr>
                <w:rFonts w:eastAsia="Palatino Linotype" w:cs="Palatino Linotype"/>
              </w:rPr>
              <w:t>4768</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3E04F828" w14:textId="77777777" w:rsidR="00125BF3" w:rsidRDefault="00C706AF">
            <w:pPr>
              <w:spacing w:line="240" w:lineRule="auto"/>
              <w:jc w:val="center"/>
              <w:rPr>
                <w:rFonts w:eastAsia="Palatino Linotype" w:cs="Palatino Linotype"/>
              </w:rPr>
            </w:pPr>
            <w:r>
              <w:rPr>
                <w:rFonts w:eastAsia="Palatino Linotype" w:cs="Palatino Linotype"/>
              </w:rPr>
              <w:t>7432</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FB0E2A8" w14:textId="77777777" w:rsidR="00125BF3" w:rsidRDefault="00C706AF">
            <w:pPr>
              <w:spacing w:line="240" w:lineRule="auto"/>
              <w:jc w:val="center"/>
              <w:rPr>
                <w:rFonts w:eastAsia="Palatino Linotype" w:cs="Palatino Linotype"/>
              </w:rPr>
            </w:pPr>
            <w:r>
              <w:rPr>
                <w:rFonts w:eastAsia="Palatino Linotype" w:cs="Palatino Linotype"/>
              </w:rPr>
              <w:t>4982</w:t>
            </w:r>
          </w:p>
        </w:tc>
      </w:tr>
      <w:tr w:rsidR="00125BF3" w14:paraId="0F38E97A"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6C2B878"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72BD05A" w14:textId="77777777" w:rsidR="00125BF3" w:rsidRDefault="00C706AF">
            <w:pPr>
              <w:spacing w:line="240" w:lineRule="auto"/>
              <w:jc w:val="center"/>
              <w:rPr>
                <w:rFonts w:eastAsia="Palatino Linotype" w:cs="Palatino Linotype"/>
              </w:rPr>
            </w:pPr>
            <w:r>
              <w:rPr>
                <w:rFonts w:eastAsia="Palatino Linotype" w:cs="Palatino Linotype"/>
              </w:rPr>
              <w:t>1.400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6E4D0CE" w14:textId="77777777" w:rsidR="00125BF3" w:rsidRDefault="00C706AF">
            <w:pPr>
              <w:spacing w:line="240" w:lineRule="auto"/>
              <w:jc w:val="center"/>
              <w:rPr>
                <w:rFonts w:eastAsia="Palatino Linotype" w:cs="Palatino Linotype"/>
              </w:rPr>
            </w:pPr>
            <w:r>
              <w:rPr>
                <w:rFonts w:eastAsia="Palatino Linotype" w:cs="Palatino Linotype"/>
              </w:rPr>
              <w:t>1.736</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232B4CF3" w14:textId="77777777" w:rsidR="00125BF3" w:rsidRDefault="00C706AF">
            <w:pPr>
              <w:spacing w:line="240" w:lineRule="auto"/>
              <w:jc w:val="center"/>
              <w:rPr>
                <w:rFonts w:eastAsia="Palatino Linotype" w:cs="Palatino Linotype"/>
              </w:rPr>
            </w:pPr>
            <w:r>
              <w:rPr>
                <w:rFonts w:eastAsia="Palatino Linotype" w:cs="Palatino Linotype"/>
              </w:rPr>
              <w:t>1.227</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F33BF26" w14:textId="77777777" w:rsidR="00125BF3" w:rsidRDefault="00C706AF">
            <w:pPr>
              <w:spacing w:line="240" w:lineRule="auto"/>
              <w:jc w:val="center"/>
              <w:rPr>
                <w:rFonts w:eastAsia="Palatino Linotype" w:cs="Palatino Linotype"/>
              </w:rPr>
            </w:pPr>
            <w:r>
              <w:rPr>
                <w:rFonts w:eastAsia="Palatino Linotype" w:cs="Palatino Linotype"/>
              </w:rPr>
              <w:t>1.493</w:t>
            </w:r>
          </w:p>
        </w:tc>
      </w:tr>
      <w:tr w:rsidR="00125BF3" w14:paraId="35699BB4" w14:textId="77777777">
        <w:trPr>
          <w:trHeight w:val="538"/>
          <w:jc w:val="center"/>
        </w:trPr>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61AA8A"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5ED832F8" w14:textId="77777777" w:rsidR="00125BF3" w:rsidRDefault="00C706AF">
            <w:pPr>
              <w:spacing w:line="240" w:lineRule="auto"/>
              <w:jc w:val="center"/>
              <w:rPr>
                <w:rFonts w:eastAsia="Palatino Linotype" w:cs="Palatino Linotype"/>
              </w:rPr>
            </w:pPr>
            <w:r>
              <w:rPr>
                <w:rFonts w:eastAsia="Palatino Linotype" w:cs="Palatino Linotype"/>
              </w:rPr>
              <w:t>0.269</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282ED5" w14:textId="77777777" w:rsidR="00125BF3" w:rsidRDefault="00C706AF">
            <w:pPr>
              <w:spacing w:line="240" w:lineRule="auto"/>
              <w:jc w:val="center"/>
              <w:rPr>
                <w:rFonts w:eastAsia="Palatino Linotype" w:cs="Palatino Linotype"/>
              </w:rPr>
            </w:pPr>
            <w:r>
              <w:rPr>
                <w:rFonts w:eastAsia="Palatino Linotype" w:cs="Palatino Linotype"/>
              </w:rPr>
              <w:t>0.302</w:t>
            </w:r>
          </w:p>
        </w:tc>
        <w:tc>
          <w:tcPr>
            <w:tcW w:w="1548" w:type="dxa"/>
            <w:tcBorders>
              <w:top w:val="single" w:sz="8" w:space="0" w:color="000000"/>
              <w:left w:val="nil"/>
              <w:bottom w:val="single" w:sz="8" w:space="0" w:color="000000"/>
              <w:right w:val="nil"/>
            </w:tcBorders>
            <w:tcMar>
              <w:top w:w="0" w:type="dxa"/>
              <w:left w:w="0" w:type="dxa"/>
              <w:bottom w:w="0" w:type="dxa"/>
              <w:right w:w="0" w:type="dxa"/>
            </w:tcMar>
          </w:tcPr>
          <w:p w14:paraId="4B9979F2" w14:textId="77777777" w:rsidR="00125BF3" w:rsidRDefault="00C706AF">
            <w:pPr>
              <w:spacing w:line="240" w:lineRule="auto"/>
              <w:jc w:val="center"/>
              <w:rPr>
                <w:rFonts w:eastAsia="Palatino Linotype" w:cs="Palatino Linotype"/>
              </w:rPr>
            </w:pPr>
            <w:r>
              <w:rPr>
                <w:rFonts w:eastAsia="Palatino Linotype" w:cs="Palatino Linotype"/>
              </w:rPr>
              <w:t>0.420</w:t>
            </w:r>
          </w:p>
        </w:tc>
        <w:tc>
          <w:tcPr>
            <w:tcW w:w="1548"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9E80736" w14:textId="77777777" w:rsidR="00125BF3" w:rsidRDefault="00C706AF">
            <w:pPr>
              <w:spacing w:line="240" w:lineRule="auto"/>
              <w:jc w:val="center"/>
              <w:rPr>
                <w:rFonts w:eastAsia="Palatino Linotype" w:cs="Palatino Linotype"/>
              </w:rPr>
            </w:pPr>
            <w:r>
              <w:rPr>
                <w:rFonts w:eastAsia="Palatino Linotype" w:cs="Palatino Linotype"/>
              </w:rPr>
              <w:t>0.341</w:t>
            </w:r>
          </w:p>
        </w:tc>
      </w:tr>
    </w:tbl>
    <w:p w14:paraId="2F871040" w14:textId="77777777" w:rsidR="00125BF3" w:rsidRDefault="00125BF3">
      <w:pPr>
        <w:spacing w:line="228" w:lineRule="auto"/>
        <w:rPr>
          <w:rFonts w:eastAsia="Palatino Linotype" w:cs="Palatino Linotype"/>
        </w:rPr>
      </w:pPr>
    </w:p>
    <w:p w14:paraId="6B872224" w14:textId="77777777" w:rsidR="00125BF3" w:rsidRDefault="00C706AF">
      <w:pPr>
        <w:numPr>
          <w:ilvl w:val="0"/>
          <w:numId w:val="1"/>
        </w:numPr>
        <w:spacing w:before="240" w:after="60" w:line="228" w:lineRule="auto"/>
        <w:ind w:left="2040" w:firstLine="510"/>
        <w:jc w:val="left"/>
      </w:pPr>
      <w:r>
        <w:rPr>
          <w:rFonts w:eastAsia="Palatino Linotype" w:cs="Palatino Linotype"/>
          <w:b/>
        </w:rPr>
        <w:t>Discussion</w:t>
      </w:r>
    </w:p>
    <w:p w14:paraId="3A35B671" w14:textId="77777777" w:rsidR="00125BF3" w:rsidRDefault="00C706AF">
      <w:pPr>
        <w:spacing w:before="240" w:after="60" w:line="228" w:lineRule="auto"/>
        <w:ind w:left="2608" w:firstLine="498"/>
        <w:jc w:val="left"/>
        <w:rPr>
          <w:rFonts w:eastAsia="Palatino Linotype" w:cs="Palatino Linotype"/>
        </w:rPr>
      </w:pPr>
      <w:r>
        <w:rPr>
          <w:rFonts w:eastAsia="Palatino Linotype" w:cs="Palatino Linotype"/>
        </w:rPr>
        <w:t xml:space="preserve">The most used algorithm in feature extraction in general, but also for spike sorting </w:t>
      </w:r>
      <w:proofErr w:type="gramStart"/>
      <w:r>
        <w:rPr>
          <w:rFonts w:eastAsia="Palatino Linotype" w:cs="Palatino Linotype"/>
        </w:rPr>
        <w:t>in particular is</w:t>
      </w:r>
      <w:proofErr w:type="gramEnd"/>
      <w:r>
        <w:rPr>
          <w:rFonts w:eastAsia="Palatino Linotype" w:cs="Palatino Linotype"/>
        </w:rPr>
        <w:t xml:space="preserve"> Principal Component Analysis (PCA) [4]. </w:t>
      </w:r>
    </w:p>
    <w:p w14:paraId="39A4CE2A" w14:textId="77777777" w:rsidR="00125BF3" w:rsidRDefault="00C706AF">
      <w:pPr>
        <w:spacing w:before="240" w:after="60" w:line="228" w:lineRule="auto"/>
        <w:ind w:left="2608" w:firstLine="498"/>
        <w:jc w:val="left"/>
        <w:rPr>
          <w:rFonts w:eastAsia="Palatino Linotype" w:cs="Palatino Linotype"/>
        </w:rPr>
      </w:pPr>
      <w:proofErr w:type="gramStart"/>
      <w:r>
        <w:rPr>
          <w:rFonts w:eastAsia="Palatino Linotype" w:cs="Palatino Linotype"/>
        </w:rPr>
        <w:t>PCA[</w:t>
      </w:r>
      <w:proofErr w:type="gramEnd"/>
      <w:r>
        <w:rPr>
          <w:rFonts w:eastAsia="Palatino Linotype" w:cs="Palatino Linotype"/>
        </w:rPr>
        <w:t>4] outputs new characteristics called Principal Components that are linear combinations of the input values. The reduction of the dimensionality of the feature space is made by solving a problem of eigenvalues and eigenvectors. PCA preserves the variance as much as possible while being able to reduce the number of features.</w:t>
      </w:r>
    </w:p>
    <w:p w14:paraId="0285F52E" w14:textId="77777777" w:rsidR="00125BF3" w:rsidRDefault="00C706AF">
      <w:pPr>
        <w:spacing w:before="240" w:after="60" w:line="228" w:lineRule="auto"/>
        <w:ind w:left="2608" w:firstLine="498"/>
        <w:jc w:val="left"/>
        <w:rPr>
          <w:rFonts w:eastAsia="Palatino Linotype" w:cs="Palatino Linotype"/>
        </w:rPr>
      </w:pPr>
      <w:bookmarkStart w:id="2" w:name="_heading=h.gjdgxs" w:colFirst="0" w:colLast="0"/>
      <w:bookmarkEnd w:id="2"/>
      <w:r>
        <w:rPr>
          <w:rFonts w:eastAsia="Palatino Linotype" w:cs="Palatino Linotype"/>
        </w:rPr>
        <w:t xml:space="preserve">Independent Component Analysis (ICA) [5] is a linear unsupervised technique for dimensionality reduction. This method searches for independent components </w:t>
      </w:r>
      <w:proofErr w:type="gramStart"/>
      <w:r>
        <w:rPr>
          <w:rFonts w:eastAsia="Palatino Linotype" w:cs="Palatino Linotype"/>
        </w:rPr>
        <w:t>by the use of</w:t>
      </w:r>
      <w:proofErr w:type="gramEnd"/>
      <w:r>
        <w:rPr>
          <w:rFonts w:eastAsia="Palatino Linotype" w:cs="Palatino Linotype"/>
        </w:rPr>
        <w:t xml:space="preserve"> statistical properties. </w:t>
      </w:r>
    </w:p>
    <w:p w14:paraId="681BA9F8" w14:textId="77777777" w:rsidR="00125BF3" w:rsidRDefault="00C706AF">
      <w:pPr>
        <w:spacing w:before="240" w:after="60" w:line="228" w:lineRule="auto"/>
        <w:ind w:left="2608" w:firstLine="498"/>
        <w:jc w:val="left"/>
        <w:rPr>
          <w:rFonts w:eastAsia="Palatino Linotype" w:cs="Palatino Linotype"/>
        </w:rPr>
      </w:pPr>
      <w:r>
        <w:rPr>
          <w:rFonts w:eastAsia="Palatino Linotype" w:cs="Palatino Linotype"/>
        </w:rPr>
        <w:t>Linear Discriminant Analysis (LDA) [6] is a supervised learning technique with the goal of increasing the inter-cluster distance and decreasing intra-cluster distance. For this method, it is assumed that the data has a Gaussian distribution.</w:t>
      </w:r>
    </w:p>
    <w:p w14:paraId="08547B25" w14:textId="77777777" w:rsidR="00125BF3" w:rsidRDefault="00C706AF">
      <w:pPr>
        <w:spacing w:before="240" w:after="60" w:line="228" w:lineRule="auto"/>
        <w:ind w:left="2608" w:firstLine="498"/>
        <w:jc w:val="left"/>
        <w:rPr>
          <w:rFonts w:eastAsia="Palatino Linotype" w:cs="Palatino Linotype"/>
        </w:rPr>
      </w:pPr>
      <w:r>
        <w:rPr>
          <w:rFonts w:eastAsia="Palatino Linotype" w:cs="Palatino Linotype"/>
        </w:rPr>
        <w:t>T-distributed Stochastic Neighbor Embedding (t-SNE) [7] is non-linear dimensionality reduction method, it minimizes the divergence between input features and the reduced feature space by using pairwise probability similarities. The divergence of two distributions is calculated using KL divergence which is minimized by applying gradient descent.</w:t>
      </w:r>
    </w:p>
    <w:p w14:paraId="2C050213" w14:textId="77777777" w:rsidR="00125BF3" w:rsidRDefault="00C706AF">
      <w:pPr>
        <w:spacing w:before="240" w:after="60" w:line="228" w:lineRule="auto"/>
        <w:ind w:left="2608"/>
        <w:jc w:val="left"/>
        <w:rPr>
          <w:rFonts w:eastAsia="Palatino Linotype" w:cs="Palatino Linotype"/>
          <w:b/>
        </w:rPr>
      </w:pPr>
      <w:r>
        <w:rPr>
          <w:rFonts w:eastAsia="Palatino Linotype" w:cs="Palatino Linotype"/>
          <w:b/>
        </w:rPr>
        <w:t>5. Conclusions</w:t>
      </w:r>
    </w:p>
    <w:p w14:paraId="572D5F41"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The proposed method of Feature Extraction and its many variants had varied performances in comparison with PCA. The initial model had difficulties with separating clusters in simulations with a low number of clusters but was able to separate them for simulations with a high number of clusters (comparison for different cluster sizes was presented in table 3). The models with increased code sizes that followed had backwards performance, managing to better separate in simulations with a lower number of clusters. </w:t>
      </w:r>
    </w:p>
    <w:p w14:paraId="02AC1DFA" w14:textId="77777777" w:rsidR="00125BF3" w:rsidRDefault="00C706AF">
      <w:pPr>
        <w:spacing w:line="228" w:lineRule="auto"/>
        <w:ind w:left="2608" w:firstLine="425"/>
        <w:rPr>
          <w:rFonts w:eastAsia="Palatino Linotype" w:cs="Palatino Linotype"/>
        </w:rPr>
      </w:pPr>
      <w:r>
        <w:rPr>
          <w:rFonts w:eastAsia="Palatino Linotype" w:cs="Palatino Linotype"/>
        </w:rPr>
        <w:lastRenderedPageBreak/>
        <w:t>Transferring the input into the frequency domain has shown no improvement to the performance from any of the many variants we tested. (</w:t>
      </w:r>
      <w:proofErr w:type="gramStart"/>
      <w:r>
        <w:rPr>
          <w:rFonts w:eastAsia="Palatino Linotype" w:cs="Palatino Linotype"/>
        </w:rPr>
        <w:t>the</w:t>
      </w:r>
      <w:proofErr w:type="gramEnd"/>
      <w:r>
        <w:rPr>
          <w:rFonts w:eastAsia="Palatino Linotype" w:cs="Palatino Linotype"/>
        </w:rPr>
        <w:t xml:space="preserve"> performance evaluation can be viewed in tables 5-9 and 12-23).</w:t>
      </w:r>
    </w:p>
    <w:p w14:paraId="2006BFBD" w14:textId="77777777" w:rsidR="00125BF3" w:rsidRDefault="00C706AF">
      <w:pPr>
        <w:spacing w:line="228" w:lineRule="auto"/>
        <w:ind w:left="2608" w:firstLine="425"/>
        <w:rPr>
          <w:rFonts w:eastAsia="Palatino Linotype" w:cs="Palatino Linotype"/>
        </w:rPr>
      </w:pPr>
      <w:r>
        <w:rPr>
          <w:rFonts w:eastAsia="Palatino Linotype" w:cs="Palatino Linotype"/>
        </w:rPr>
        <w:t xml:space="preserve">Expanding the spikes </w:t>
      </w:r>
      <w:proofErr w:type="gramStart"/>
      <w:r>
        <w:rPr>
          <w:rFonts w:eastAsia="Palatino Linotype" w:cs="Palatino Linotype"/>
        </w:rPr>
        <w:t>in order to</w:t>
      </w:r>
      <w:proofErr w:type="gramEnd"/>
      <w:r>
        <w:rPr>
          <w:rFonts w:eastAsia="Palatino Linotype" w:cs="Palatino Linotype"/>
        </w:rPr>
        <w:t xml:space="preserve"> generate more information did not improve the performance of the model (performance on average presented in table 10).</w:t>
      </w:r>
    </w:p>
    <w:p w14:paraId="3DF666D1" w14:textId="77777777" w:rsidR="00125BF3" w:rsidRDefault="00C706AF">
      <w:pPr>
        <w:spacing w:line="228" w:lineRule="auto"/>
        <w:ind w:left="2608" w:firstLine="425"/>
        <w:rPr>
          <w:rFonts w:eastAsia="Palatino Linotype" w:cs="Palatino Linotype"/>
        </w:rPr>
      </w:pPr>
      <w:r>
        <w:rPr>
          <w:rFonts w:eastAsia="Palatino Linotype" w:cs="Palatino Linotype"/>
        </w:rPr>
        <w:t>Introducing LSTMs in the model did manage to improve the overall results, but the improvement has occurred because of its ability to gather the noise into a very tight cluster (other models will scatter the points and will generate different densities in one cluster or separate the noise into multiple clusters). The performance evaluation of the LSTM model is presented in table 11.</w:t>
      </w:r>
    </w:p>
    <w:p w14:paraId="30D33066" w14:textId="77777777" w:rsidR="00125BF3" w:rsidRDefault="00C706AF">
      <w:pPr>
        <w:spacing w:line="228" w:lineRule="auto"/>
        <w:ind w:left="2608" w:firstLine="425"/>
        <w:rPr>
          <w:rFonts w:eastAsia="Palatino Linotype" w:cs="Palatino Linotype"/>
        </w:rPr>
      </w:pPr>
      <w:r>
        <w:rPr>
          <w:rFonts w:eastAsia="Palatino Linotype" w:cs="Palatino Linotype"/>
        </w:rPr>
        <w:t>The research leading to these results has received funding from: NO Grants 2014-2021, under Project contract number 20/2020 (RO-NO-2019-0504), a grant from the Romanian National Authority for Scientific Research and Innovation, CNCS-UEFISCD (code PN-III-P2-2.1-PED-2019-0277), and a H2020 grant funded by the European Commission (grant agreement 952096, NEUROTWIN).</w:t>
      </w:r>
    </w:p>
    <w:p w14:paraId="30F4960B" w14:textId="77777777" w:rsidR="00125BF3" w:rsidRDefault="00C706AF">
      <w:pPr>
        <w:spacing w:before="240" w:after="120" w:line="228" w:lineRule="auto"/>
        <w:ind w:left="2608"/>
        <w:rPr>
          <w:rFonts w:eastAsia="Palatino Linotype" w:cs="Palatino Linotype"/>
          <w:sz w:val="18"/>
          <w:szCs w:val="18"/>
        </w:rPr>
      </w:pPr>
      <w:r>
        <w:rPr>
          <w:rFonts w:eastAsia="Palatino Linotype" w:cs="Palatino Linotype"/>
          <w:b/>
          <w:sz w:val="18"/>
          <w:szCs w:val="18"/>
        </w:rPr>
        <w:t>Supplementary Materials:</w:t>
      </w:r>
      <w:r>
        <w:rPr>
          <w:rFonts w:eastAsia="Palatino Linotype" w:cs="Palatino Linotype"/>
          <w:sz w:val="18"/>
          <w:szCs w:val="18"/>
        </w:rPr>
        <w:t xml:space="preserve"> The following are available online at www.mdpi.com/xxx/s1, Figure S1: title, Table S1: title, Video S1: title.</w:t>
      </w:r>
    </w:p>
    <w:p w14:paraId="322CE76F" w14:textId="77777777" w:rsidR="00125BF3" w:rsidRDefault="00C706AF">
      <w:pPr>
        <w:spacing w:after="120" w:line="228" w:lineRule="auto"/>
        <w:ind w:left="2608"/>
        <w:rPr>
          <w:rFonts w:eastAsia="Palatino Linotype" w:cs="Palatino Linotype"/>
          <w:sz w:val="18"/>
          <w:szCs w:val="18"/>
        </w:rPr>
      </w:pPr>
      <w:r>
        <w:rPr>
          <w:rFonts w:eastAsia="Palatino Linotype" w:cs="Palatino Linotype"/>
          <w:b/>
          <w:sz w:val="18"/>
          <w:szCs w:val="18"/>
        </w:rPr>
        <w:t>Author Contributions:</w:t>
      </w:r>
      <w:r>
        <w:rPr>
          <w:rFonts w:eastAsia="Palatino Linotype" w:cs="Palatino Linotype"/>
          <w:sz w:val="18"/>
          <w:szCs w:val="18"/>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proofErr w:type="spellStart"/>
      <w:r>
        <w:rPr>
          <w:rFonts w:eastAsia="Palatino Linotype" w:cs="Palatino Linotype"/>
          <w:sz w:val="18"/>
          <w:szCs w:val="18"/>
        </w:rPr>
        <w:t>CRediT</w:t>
      </w:r>
      <w:proofErr w:type="spellEnd"/>
      <w:r>
        <w:rPr>
          <w:rFonts w:eastAsia="Palatino Linotype" w:cs="Palatino Linotype"/>
          <w:sz w:val="18"/>
          <w:szCs w:val="18"/>
        </w:rPr>
        <w:t xml:space="preserve"> taxonomy for the term explanation. Authorship must be limited to those who have contributed substantially to the work reported.</w:t>
      </w:r>
    </w:p>
    <w:p w14:paraId="7FB75314" w14:textId="77777777" w:rsidR="00125BF3" w:rsidRDefault="00C706AF">
      <w:pPr>
        <w:spacing w:after="120" w:line="228" w:lineRule="auto"/>
        <w:ind w:left="2608"/>
        <w:rPr>
          <w:rFonts w:eastAsia="Palatino Linotype" w:cs="Palatino Linotype"/>
          <w:sz w:val="18"/>
          <w:szCs w:val="18"/>
        </w:rPr>
      </w:pPr>
      <w:r>
        <w:rPr>
          <w:rFonts w:eastAsia="Palatino Linotype" w:cs="Palatino Linotype"/>
          <w:b/>
          <w:sz w:val="18"/>
          <w:szCs w:val="18"/>
        </w:rPr>
        <w:t>Funding:</w:t>
      </w:r>
      <w:r>
        <w:rPr>
          <w:rFonts w:eastAsia="Palatino Linotype" w:cs="Palatino Linotype"/>
          <w:sz w:val="18"/>
          <w:szCs w:val="18"/>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14:paraId="36FB2A97" w14:textId="77777777" w:rsidR="00125BF3" w:rsidRDefault="00C706AF">
      <w:pPr>
        <w:spacing w:after="120" w:line="228" w:lineRule="auto"/>
        <w:ind w:left="2608"/>
        <w:rPr>
          <w:rFonts w:eastAsia="Palatino Linotype" w:cs="Palatino Linotype"/>
          <w:sz w:val="18"/>
          <w:szCs w:val="18"/>
        </w:rPr>
      </w:pPr>
      <w:bookmarkStart w:id="3" w:name="_heading=h.30j0zll" w:colFirst="0" w:colLast="0"/>
      <w:bookmarkEnd w:id="3"/>
      <w:r>
        <w:rPr>
          <w:rFonts w:eastAsia="Palatino Linotype" w:cs="Palatino Linotype"/>
          <w:b/>
          <w:sz w:val="18"/>
          <w:szCs w:val="18"/>
        </w:rPr>
        <w:t xml:space="preserve">Data Availability Statement: </w:t>
      </w:r>
      <w:r>
        <w:rPr>
          <w:rFonts w:eastAsia="Palatino Linotype" w:cs="Palatino Linotype"/>
          <w:sz w:val="18"/>
          <w:szCs w:val="18"/>
        </w:rPr>
        <w:t>In this section, please provide details regarding where data supporting reported results can be found, including links to publicly archived datasets analyzed or generated during the study. Please refer to suggested Data Availability Statements in section “MDPI Research Data Policies” at https://www.mdpi.com/ethics. You might choose to exclude this statement if the study did not report any data.</w:t>
      </w:r>
    </w:p>
    <w:p w14:paraId="5C9DB44D" w14:textId="77777777" w:rsidR="00125BF3" w:rsidRDefault="00C706AF">
      <w:pPr>
        <w:spacing w:after="120" w:line="228" w:lineRule="auto"/>
        <w:ind w:left="2608"/>
        <w:rPr>
          <w:rFonts w:eastAsia="Palatino Linotype" w:cs="Palatino Linotype"/>
          <w:sz w:val="18"/>
          <w:szCs w:val="18"/>
        </w:rPr>
      </w:pPr>
      <w:r>
        <w:rPr>
          <w:rFonts w:eastAsia="Palatino Linotype" w:cs="Palatino Linotype"/>
          <w:b/>
          <w:sz w:val="18"/>
          <w:szCs w:val="18"/>
        </w:rPr>
        <w:t>Acknowledgments:</w:t>
      </w:r>
      <w:r>
        <w:rPr>
          <w:rFonts w:eastAsia="Palatino Linotype" w:cs="Palatino Linotype"/>
          <w:sz w:val="18"/>
          <w:szCs w:val="18"/>
        </w:rPr>
        <w:t xml:space="preserve"> In this section, you can acknowledge any support given which is not covered by the author contribution or funding sections. This may include administrative and technical support, or donations in kind (e.g., materials used for experiments).</w:t>
      </w:r>
    </w:p>
    <w:p w14:paraId="291AD8D2" w14:textId="77777777" w:rsidR="00125BF3" w:rsidRDefault="00C706AF">
      <w:pPr>
        <w:spacing w:after="120" w:line="228" w:lineRule="auto"/>
        <w:ind w:left="2608"/>
        <w:rPr>
          <w:rFonts w:eastAsia="Palatino Linotype" w:cs="Palatino Linotype"/>
          <w:sz w:val="18"/>
          <w:szCs w:val="18"/>
        </w:rPr>
      </w:pPr>
      <w:r>
        <w:rPr>
          <w:rFonts w:eastAsia="Palatino Linotype" w:cs="Palatino Linotype"/>
          <w:b/>
          <w:sz w:val="18"/>
          <w:szCs w:val="18"/>
        </w:rPr>
        <w:t>Conflicts of Interest:</w:t>
      </w:r>
      <w:r>
        <w:rPr>
          <w:rFonts w:eastAsia="Palatino Linotype" w:cs="Palatino Linotype"/>
          <w:sz w:val="18"/>
          <w:szCs w:val="18"/>
        </w:rPr>
        <w:t xml:space="preserve">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w:t>
      </w:r>
      <w:proofErr w:type="gramStart"/>
      <w:r>
        <w:rPr>
          <w:rFonts w:eastAsia="Palatino Linotype" w:cs="Palatino Linotype"/>
          <w:sz w:val="18"/>
          <w:szCs w:val="18"/>
        </w:rPr>
        <w:t>analyses</w:t>
      </w:r>
      <w:proofErr w:type="gramEnd"/>
      <w:r>
        <w:rPr>
          <w:rFonts w:eastAsia="Palatino Linotype" w:cs="Palatino Linotype"/>
          <w:sz w:val="18"/>
          <w:szCs w:val="18"/>
        </w:rPr>
        <w:t xml:space="preserve">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05FCCAE2" w14:textId="77777777" w:rsidR="00125BF3" w:rsidRDefault="00C706AF">
      <w:pPr>
        <w:spacing w:before="240" w:after="60" w:line="228" w:lineRule="auto"/>
        <w:ind w:left="2608"/>
        <w:rPr>
          <w:b/>
        </w:rPr>
      </w:pPr>
      <w:r>
        <w:rPr>
          <w:b/>
        </w:rPr>
        <w:t>Appendix A</w:t>
      </w:r>
    </w:p>
    <w:p w14:paraId="4DFFE45E" w14:textId="77777777" w:rsidR="00125BF3" w:rsidRDefault="00C706AF">
      <w:pPr>
        <w:spacing w:before="240" w:after="60" w:line="228" w:lineRule="auto"/>
        <w:ind w:left="2608"/>
        <w:rPr>
          <w:b/>
        </w:rPr>
      </w:pPr>
      <w:r>
        <w:rPr>
          <w:noProof/>
        </w:rPr>
        <w:lastRenderedPageBreak/>
        <w:drawing>
          <wp:inline distT="0" distB="0" distL="0" distR="0" wp14:anchorId="49DE3A19" wp14:editId="6D67B795">
            <wp:extent cx="3200400" cy="24003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4"/>
                    <a:srcRect/>
                    <a:stretch>
                      <a:fillRect/>
                    </a:stretch>
                  </pic:blipFill>
                  <pic:spPr>
                    <a:xfrm>
                      <a:off x="0" y="0"/>
                      <a:ext cx="3200400" cy="2400300"/>
                    </a:xfrm>
                    <a:prstGeom prst="rect">
                      <a:avLst/>
                    </a:prstGeom>
                  </pic:spPr>
                </pic:pic>
              </a:graphicData>
            </a:graphic>
          </wp:inline>
        </w:drawing>
      </w:r>
    </w:p>
    <w:p w14:paraId="6CE8C0B0"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A1.</w:t>
      </w:r>
      <w:r>
        <w:rPr>
          <w:rFonts w:eastAsia="Palatino Linotype" w:cs="Palatino Linotype"/>
          <w:sz w:val="18"/>
          <w:szCs w:val="18"/>
        </w:rPr>
        <w:t xml:space="preserve"> Original spike and the reproduction of it made by an autoencoder</w:t>
      </w:r>
    </w:p>
    <w:p w14:paraId="38351846"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noProof/>
          <w:sz w:val="18"/>
          <w:szCs w:val="18"/>
        </w:rPr>
        <w:drawing>
          <wp:inline distT="0" distB="0" distL="0" distR="0" wp14:anchorId="3EFABB8D" wp14:editId="33F9E3C5">
            <wp:extent cx="3200400" cy="2400300"/>
            <wp:effectExtent l="0" t="0" r="0" b="0"/>
            <wp:docPr id="18" name="image2.pn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8" name="image2.png" descr="Chart, scatter chart&#10;&#10;Description automatically generated"/>
                    <pic:cNvPicPr preferRelativeResize="0"/>
                  </pic:nvPicPr>
                  <pic:blipFill>
                    <a:blip r:embed="rId15"/>
                    <a:srcRect/>
                    <a:stretch>
                      <a:fillRect/>
                    </a:stretch>
                  </pic:blipFill>
                  <pic:spPr>
                    <a:xfrm>
                      <a:off x="0" y="0"/>
                      <a:ext cx="3200400" cy="2400300"/>
                    </a:xfrm>
                    <a:prstGeom prst="rect">
                      <a:avLst/>
                    </a:prstGeom>
                  </pic:spPr>
                </pic:pic>
              </a:graphicData>
            </a:graphic>
          </wp:inline>
        </w:drawing>
      </w:r>
    </w:p>
    <w:p w14:paraId="67F1047A"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A2.</w:t>
      </w:r>
      <w:r>
        <w:rPr>
          <w:rFonts w:eastAsia="Palatino Linotype" w:cs="Palatino Linotype"/>
          <w:sz w:val="18"/>
          <w:szCs w:val="18"/>
        </w:rPr>
        <w:t xml:space="preserve"> Figure 2 – Simulation 4</w:t>
      </w:r>
    </w:p>
    <w:p w14:paraId="2445AE5D"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noProof/>
          <w:sz w:val="18"/>
          <w:szCs w:val="18"/>
        </w:rPr>
        <w:drawing>
          <wp:inline distT="0" distB="0" distL="0" distR="0" wp14:anchorId="14A3C45A" wp14:editId="69B0649E">
            <wp:extent cx="3200400" cy="24003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16"/>
                    <a:srcRect/>
                    <a:stretch>
                      <a:fillRect/>
                    </a:stretch>
                  </pic:blipFill>
                  <pic:spPr>
                    <a:xfrm>
                      <a:off x="0" y="0"/>
                      <a:ext cx="3200400" cy="2400300"/>
                    </a:xfrm>
                    <a:prstGeom prst="rect">
                      <a:avLst/>
                    </a:prstGeom>
                  </pic:spPr>
                </pic:pic>
              </a:graphicData>
            </a:graphic>
          </wp:inline>
        </w:drawing>
      </w:r>
    </w:p>
    <w:p w14:paraId="203EEACC"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A3.</w:t>
      </w:r>
      <w:r>
        <w:rPr>
          <w:rFonts w:eastAsia="Palatino Linotype" w:cs="Palatino Linotype"/>
          <w:sz w:val="18"/>
          <w:szCs w:val="18"/>
        </w:rPr>
        <w:t xml:space="preserve"> Figure 3 – Simulation 2</w:t>
      </w:r>
    </w:p>
    <w:p w14:paraId="28C252C0"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noProof/>
        </w:rPr>
        <w:lastRenderedPageBreak/>
        <w:drawing>
          <wp:inline distT="0" distB="0" distL="0" distR="0" wp14:anchorId="2F10FCE2" wp14:editId="39C22AC4">
            <wp:extent cx="3200400" cy="2400300"/>
            <wp:effectExtent l="0" t="0" r="0" b="0"/>
            <wp:docPr id="20" name="image6.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6.png" descr="Chart&#10;&#10;Description automatically generated"/>
                    <pic:cNvPicPr preferRelativeResize="0"/>
                  </pic:nvPicPr>
                  <pic:blipFill>
                    <a:blip r:embed="rId17"/>
                    <a:srcRect/>
                    <a:stretch>
                      <a:fillRect/>
                    </a:stretch>
                  </pic:blipFill>
                  <pic:spPr>
                    <a:xfrm>
                      <a:off x="0" y="0"/>
                      <a:ext cx="3200400" cy="2400300"/>
                    </a:xfrm>
                    <a:prstGeom prst="rect">
                      <a:avLst/>
                    </a:prstGeom>
                  </pic:spPr>
                </pic:pic>
              </a:graphicData>
            </a:graphic>
          </wp:inline>
        </w:drawing>
      </w:r>
    </w:p>
    <w:p w14:paraId="41ED63E5"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A4.</w:t>
      </w:r>
      <w:r>
        <w:rPr>
          <w:rFonts w:eastAsia="Palatino Linotype" w:cs="Palatino Linotype"/>
          <w:sz w:val="18"/>
          <w:szCs w:val="18"/>
        </w:rPr>
        <w:t xml:space="preserve"> 5 </w:t>
      </w:r>
      <w:proofErr w:type="spellStart"/>
      <w:r>
        <w:rPr>
          <w:rFonts w:eastAsia="Palatino Linotype" w:cs="Palatino Linotype"/>
          <w:sz w:val="18"/>
          <w:szCs w:val="18"/>
        </w:rPr>
        <w:t>slepian</w:t>
      </w:r>
      <w:proofErr w:type="spellEnd"/>
      <w:r>
        <w:rPr>
          <w:rFonts w:eastAsia="Palatino Linotype" w:cs="Palatino Linotype"/>
          <w:sz w:val="18"/>
          <w:szCs w:val="18"/>
        </w:rPr>
        <w:t xml:space="preserve"> sequences of length 79</w:t>
      </w:r>
    </w:p>
    <w:p w14:paraId="4B1E215B"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noProof/>
        </w:rPr>
        <w:drawing>
          <wp:inline distT="0" distB="0" distL="0" distR="0" wp14:anchorId="68EF71AD" wp14:editId="44E8D6D5">
            <wp:extent cx="4824095" cy="2119630"/>
            <wp:effectExtent l="0" t="0" r="0" b="0"/>
            <wp:docPr id="19"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5.png" descr="Diagram&#10;&#10;Description automatically generated"/>
                    <pic:cNvPicPr preferRelativeResize="0"/>
                  </pic:nvPicPr>
                  <pic:blipFill>
                    <a:blip r:embed="rId18"/>
                    <a:srcRect/>
                    <a:stretch>
                      <a:fillRect/>
                    </a:stretch>
                  </pic:blipFill>
                  <pic:spPr>
                    <a:xfrm>
                      <a:off x="0" y="0"/>
                      <a:ext cx="4824413" cy="2119968"/>
                    </a:xfrm>
                    <a:prstGeom prst="rect">
                      <a:avLst/>
                    </a:prstGeom>
                  </pic:spPr>
                </pic:pic>
              </a:graphicData>
            </a:graphic>
          </wp:inline>
        </w:drawing>
      </w:r>
    </w:p>
    <w:p w14:paraId="5DF27FBE" w14:textId="77777777" w:rsidR="00125BF3" w:rsidRDefault="00C706AF">
      <w:pPr>
        <w:spacing w:before="120" w:after="240" w:line="228" w:lineRule="auto"/>
        <w:ind w:left="2608"/>
        <w:jc w:val="left"/>
        <w:rPr>
          <w:rFonts w:eastAsia="Palatino Linotype" w:cs="Palatino Linotype"/>
          <w:sz w:val="18"/>
          <w:szCs w:val="18"/>
        </w:rPr>
      </w:pPr>
      <w:r>
        <w:rPr>
          <w:rFonts w:eastAsia="Palatino Linotype" w:cs="Palatino Linotype"/>
          <w:b/>
          <w:sz w:val="18"/>
          <w:szCs w:val="18"/>
        </w:rPr>
        <w:t>Figure A5.</w:t>
      </w:r>
      <w:r>
        <w:rPr>
          <w:rFonts w:eastAsia="Palatino Linotype" w:cs="Palatino Linotype"/>
          <w:sz w:val="18"/>
          <w:szCs w:val="18"/>
        </w:rPr>
        <w:t xml:space="preserve"> Detailed diagram of the cascaded model</w:t>
      </w:r>
    </w:p>
    <w:p w14:paraId="3B1B7424"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A1.</w:t>
      </w:r>
      <w:r>
        <w:rPr>
          <w:rFonts w:eastAsia="Palatino Linotype" w:cs="Palatino Linotype"/>
          <w:sz w:val="18"/>
          <w:szCs w:val="18"/>
        </w:rPr>
        <w:t xml:space="preserve"> Evaluation of the FFT models with the original and padded input variants for all input types aligned to average</w:t>
      </w:r>
    </w:p>
    <w:tbl>
      <w:tblPr>
        <w:tblStyle w:val="Style115"/>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785C5BC0"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74353EF" w14:textId="77777777" w:rsidR="00125BF3" w:rsidRDefault="00C706AF">
            <w:pPr>
              <w:spacing w:after="0" w:line="240" w:lineRule="auto"/>
              <w:rPr>
                <w:rFonts w:eastAsia="Palatino Linotype" w:cs="Palatino Linotype"/>
                <w:b/>
              </w:rPr>
            </w:pPr>
            <w:r>
              <w:rPr>
                <w:rFonts w:eastAsia="Palatino Linotype" w:cs="Palatino Linotype"/>
                <w:b/>
              </w:rPr>
              <w:t xml:space="preserve">Input </w:t>
            </w:r>
          </w:p>
          <w:p w14:paraId="5CF7BCE8" w14:textId="77777777" w:rsidR="00125BF3" w:rsidRDefault="00C706AF">
            <w:pPr>
              <w:spacing w:after="0" w:line="240" w:lineRule="auto"/>
              <w:rPr>
                <w:rFonts w:eastAsia="Palatino Linotype" w:cs="Palatino Linotype"/>
                <w:b/>
              </w:rPr>
            </w:pPr>
            <w:r>
              <w:rPr>
                <w:rFonts w:eastAsia="Palatino Linotype" w:cs="Palatino Linotype"/>
                <w:b/>
              </w:rPr>
              <w:t>Variation</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2716FC41" w14:textId="77777777" w:rsidR="00125BF3" w:rsidRDefault="00C706AF">
            <w:pPr>
              <w:spacing w:line="240" w:lineRule="auto"/>
              <w:jc w:val="center"/>
              <w:rPr>
                <w:rFonts w:eastAsia="Palatino Linotype" w:cs="Palatino Linotype"/>
                <w:b/>
              </w:rPr>
            </w:pPr>
            <w:r>
              <w:rPr>
                <w:rFonts w:eastAsia="Palatino Linotype" w:cs="Palatino Linotype"/>
                <w:b/>
              </w:rPr>
              <w:t>Original</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37D819A3" w14:textId="77777777" w:rsidR="00125BF3" w:rsidRDefault="00C706AF">
            <w:pPr>
              <w:spacing w:line="240" w:lineRule="auto"/>
              <w:jc w:val="center"/>
              <w:rPr>
                <w:rFonts w:eastAsia="Palatino Linotype" w:cs="Palatino Linotype"/>
                <w:b/>
              </w:rPr>
            </w:pPr>
            <w:r>
              <w:rPr>
                <w:rFonts w:eastAsia="Palatino Linotype" w:cs="Palatino Linotype"/>
                <w:b/>
              </w:rPr>
              <w:t>Padded</w:t>
            </w:r>
          </w:p>
        </w:tc>
      </w:tr>
      <w:tr w:rsidR="00125BF3" w14:paraId="55606258"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A38D747"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1A78274"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4476CE"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78E8E6F"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2FB0ABF"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D813BC"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379DEAC"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r>
      <w:tr w:rsidR="00125BF3" w14:paraId="63E59F21"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DA9BF74"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2422BE27" w14:textId="77777777" w:rsidR="00125BF3" w:rsidRDefault="00C706AF">
            <w:pPr>
              <w:spacing w:line="240" w:lineRule="auto"/>
              <w:jc w:val="center"/>
              <w:rPr>
                <w:rFonts w:eastAsia="Palatino Linotype" w:cs="Palatino Linotype"/>
              </w:rPr>
            </w:pPr>
            <w:r>
              <w:rPr>
                <w:rFonts w:eastAsia="Palatino Linotype" w:cs="Palatino Linotype"/>
              </w:rPr>
              <w:t>To Average</w:t>
            </w:r>
          </w:p>
        </w:tc>
      </w:tr>
      <w:tr w:rsidR="00125BF3" w14:paraId="7B636BB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B16A155"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E382CBF" w14:textId="77777777" w:rsidR="00125BF3" w:rsidRDefault="00C706AF">
            <w:pPr>
              <w:spacing w:line="240" w:lineRule="auto"/>
              <w:jc w:val="center"/>
              <w:rPr>
                <w:rFonts w:eastAsia="Palatino Linotype" w:cs="Palatino Linotype"/>
              </w:rPr>
            </w:pPr>
            <w:r>
              <w:rPr>
                <w:rFonts w:eastAsia="Palatino Linotype" w:cs="Palatino Linotype"/>
              </w:rPr>
              <w:t>0.341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C196065" w14:textId="77777777" w:rsidR="00125BF3" w:rsidRDefault="00C706AF">
            <w:pPr>
              <w:spacing w:line="240" w:lineRule="auto"/>
              <w:jc w:val="center"/>
              <w:rPr>
                <w:rFonts w:eastAsia="Palatino Linotype" w:cs="Palatino Linotype"/>
              </w:rPr>
            </w:pPr>
            <w:r>
              <w:rPr>
                <w:rFonts w:eastAsia="Palatino Linotype" w:cs="Palatino Linotype"/>
              </w:rPr>
              <w:t>0.206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493E7B2" w14:textId="77777777" w:rsidR="00125BF3" w:rsidRDefault="00C706AF">
            <w:pPr>
              <w:spacing w:line="240" w:lineRule="auto"/>
              <w:jc w:val="center"/>
              <w:rPr>
                <w:rFonts w:eastAsia="Palatino Linotype" w:cs="Palatino Linotype"/>
              </w:rPr>
            </w:pPr>
            <w:r>
              <w:rPr>
                <w:rFonts w:eastAsia="Palatino Linotype" w:cs="Palatino Linotype"/>
              </w:rPr>
              <w:t>0.309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92C6BCF" w14:textId="77777777" w:rsidR="00125BF3" w:rsidRDefault="00C706AF">
            <w:pPr>
              <w:spacing w:line="240" w:lineRule="auto"/>
              <w:jc w:val="center"/>
              <w:rPr>
                <w:rFonts w:eastAsia="Palatino Linotype" w:cs="Palatino Linotype"/>
              </w:rPr>
            </w:pPr>
            <w:r>
              <w:rPr>
                <w:rFonts w:eastAsia="Palatino Linotype" w:cs="Palatino Linotype"/>
              </w:rPr>
              <w:t>0.319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30BD5E" w14:textId="77777777" w:rsidR="00125BF3" w:rsidRDefault="00C706AF">
            <w:pPr>
              <w:spacing w:line="240" w:lineRule="auto"/>
              <w:jc w:val="center"/>
              <w:rPr>
                <w:rFonts w:eastAsia="Palatino Linotype" w:cs="Palatino Linotype"/>
              </w:rPr>
            </w:pPr>
            <w:r>
              <w:rPr>
                <w:rFonts w:eastAsia="Palatino Linotype" w:cs="Palatino Linotype"/>
              </w:rPr>
              <w:t>0.238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DD7877" w14:textId="77777777" w:rsidR="00125BF3" w:rsidRDefault="00C706AF">
            <w:pPr>
              <w:spacing w:line="240" w:lineRule="auto"/>
              <w:jc w:val="center"/>
              <w:rPr>
                <w:rFonts w:eastAsia="Palatino Linotype" w:cs="Palatino Linotype"/>
              </w:rPr>
            </w:pPr>
            <w:r>
              <w:rPr>
                <w:rFonts w:eastAsia="Palatino Linotype" w:cs="Palatino Linotype"/>
              </w:rPr>
              <w:t>0.277</w:t>
            </w:r>
          </w:p>
        </w:tc>
      </w:tr>
      <w:tr w:rsidR="00125BF3" w14:paraId="34F4962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27EFF9"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2DE89F" w14:textId="77777777" w:rsidR="00125BF3" w:rsidRDefault="00C706AF">
            <w:pPr>
              <w:spacing w:line="240" w:lineRule="auto"/>
              <w:jc w:val="center"/>
              <w:rPr>
                <w:rFonts w:eastAsia="Palatino Linotype" w:cs="Palatino Linotype"/>
              </w:rPr>
            </w:pPr>
            <w:r>
              <w:rPr>
                <w:rFonts w:eastAsia="Palatino Linotype" w:cs="Palatino Linotype"/>
              </w:rPr>
              <w:t>0.499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741C1FB" w14:textId="77777777" w:rsidR="00125BF3" w:rsidRDefault="00C706AF">
            <w:pPr>
              <w:spacing w:line="240" w:lineRule="auto"/>
              <w:jc w:val="center"/>
              <w:rPr>
                <w:rFonts w:eastAsia="Palatino Linotype" w:cs="Palatino Linotype"/>
              </w:rPr>
            </w:pPr>
            <w:r>
              <w:rPr>
                <w:rFonts w:eastAsia="Palatino Linotype" w:cs="Palatino Linotype"/>
              </w:rPr>
              <w:t>0.355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0BB5FBA" w14:textId="77777777" w:rsidR="00125BF3" w:rsidRDefault="00C706AF">
            <w:pPr>
              <w:spacing w:line="240" w:lineRule="auto"/>
              <w:jc w:val="center"/>
              <w:rPr>
                <w:rFonts w:eastAsia="Palatino Linotype" w:cs="Palatino Linotype"/>
              </w:rPr>
            </w:pPr>
            <w:r>
              <w:rPr>
                <w:rFonts w:eastAsia="Palatino Linotype" w:cs="Palatino Linotype"/>
              </w:rPr>
              <w:t>0.475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F54161F" w14:textId="77777777" w:rsidR="00125BF3" w:rsidRDefault="00C706AF">
            <w:pPr>
              <w:spacing w:line="240" w:lineRule="auto"/>
              <w:jc w:val="center"/>
              <w:rPr>
                <w:rFonts w:eastAsia="Palatino Linotype" w:cs="Palatino Linotype"/>
              </w:rPr>
            </w:pPr>
            <w:r>
              <w:rPr>
                <w:rFonts w:eastAsia="Palatino Linotype" w:cs="Palatino Linotype"/>
              </w:rPr>
              <w:t>0.477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7E17BE7" w14:textId="77777777" w:rsidR="00125BF3" w:rsidRDefault="00C706AF">
            <w:pPr>
              <w:spacing w:line="240" w:lineRule="auto"/>
              <w:jc w:val="center"/>
              <w:rPr>
                <w:rFonts w:eastAsia="Palatino Linotype" w:cs="Palatino Linotype"/>
              </w:rPr>
            </w:pPr>
            <w:r>
              <w:rPr>
                <w:rFonts w:eastAsia="Palatino Linotype" w:cs="Palatino Linotype"/>
              </w:rPr>
              <w:t>0.39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5B2DB0" w14:textId="77777777" w:rsidR="00125BF3" w:rsidRDefault="00C706AF">
            <w:pPr>
              <w:spacing w:line="240" w:lineRule="auto"/>
              <w:jc w:val="center"/>
              <w:rPr>
                <w:rFonts w:eastAsia="Palatino Linotype" w:cs="Palatino Linotype"/>
              </w:rPr>
            </w:pPr>
            <w:r>
              <w:rPr>
                <w:rFonts w:eastAsia="Palatino Linotype" w:cs="Palatino Linotype"/>
              </w:rPr>
              <w:t>0.459</w:t>
            </w:r>
          </w:p>
        </w:tc>
      </w:tr>
      <w:tr w:rsidR="00125BF3" w14:paraId="0036607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310826"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2125333" w14:textId="77777777" w:rsidR="00125BF3" w:rsidRDefault="00C706AF">
            <w:pPr>
              <w:spacing w:line="240" w:lineRule="auto"/>
              <w:jc w:val="center"/>
              <w:rPr>
                <w:rFonts w:eastAsia="Palatino Linotype" w:cs="Palatino Linotype"/>
              </w:rPr>
            </w:pPr>
            <w:r>
              <w:rPr>
                <w:rFonts w:eastAsia="Palatino Linotype" w:cs="Palatino Linotype"/>
              </w:rPr>
              <w:t>0.55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40EAA9C" w14:textId="77777777" w:rsidR="00125BF3" w:rsidRDefault="00C706AF">
            <w:pPr>
              <w:spacing w:line="240" w:lineRule="auto"/>
              <w:jc w:val="center"/>
              <w:rPr>
                <w:rFonts w:eastAsia="Palatino Linotype" w:cs="Palatino Linotype"/>
              </w:rPr>
            </w:pPr>
            <w:r>
              <w:rPr>
                <w:rFonts w:eastAsia="Palatino Linotype" w:cs="Palatino Linotype"/>
              </w:rPr>
              <w:t>0.392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1B40FC4" w14:textId="77777777" w:rsidR="00125BF3" w:rsidRDefault="00C706AF">
            <w:pPr>
              <w:spacing w:line="240" w:lineRule="auto"/>
              <w:jc w:val="center"/>
              <w:rPr>
                <w:rFonts w:eastAsia="Palatino Linotype" w:cs="Palatino Linotype"/>
              </w:rPr>
            </w:pPr>
            <w:r>
              <w:rPr>
                <w:rFonts w:eastAsia="Palatino Linotype" w:cs="Palatino Linotype"/>
              </w:rPr>
              <w:t>0.504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3CDBE07" w14:textId="77777777" w:rsidR="00125BF3" w:rsidRDefault="00C706AF">
            <w:pPr>
              <w:spacing w:line="240" w:lineRule="auto"/>
              <w:jc w:val="center"/>
              <w:rPr>
                <w:rFonts w:eastAsia="Palatino Linotype" w:cs="Palatino Linotype"/>
              </w:rPr>
            </w:pPr>
            <w:r>
              <w:rPr>
                <w:rFonts w:eastAsia="Palatino Linotype" w:cs="Palatino Linotype"/>
              </w:rPr>
              <w:t>0.518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6FFD4A2" w14:textId="77777777" w:rsidR="00125BF3" w:rsidRDefault="00C706AF">
            <w:pPr>
              <w:spacing w:line="240" w:lineRule="auto"/>
              <w:jc w:val="center"/>
              <w:rPr>
                <w:rFonts w:eastAsia="Palatino Linotype" w:cs="Palatino Linotype"/>
              </w:rPr>
            </w:pPr>
            <w:r>
              <w:rPr>
                <w:rFonts w:eastAsia="Palatino Linotype" w:cs="Palatino Linotype"/>
              </w:rPr>
              <w:t>0.438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F8D0646" w14:textId="77777777" w:rsidR="00125BF3" w:rsidRDefault="00C706AF">
            <w:pPr>
              <w:spacing w:line="240" w:lineRule="auto"/>
              <w:jc w:val="center"/>
              <w:rPr>
                <w:rFonts w:eastAsia="Palatino Linotype" w:cs="Palatino Linotype"/>
              </w:rPr>
            </w:pPr>
            <w:r>
              <w:rPr>
                <w:rFonts w:eastAsia="Palatino Linotype" w:cs="Palatino Linotype"/>
              </w:rPr>
              <w:t>0.484</w:t>
            </w:r>
          </w:p>
        </w:tc>
      </w:tr>
      <w:tr w:rsidR="00125BF3" w14:paraId="53493C1F"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20193D"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7508BD" w14:textId="77777777" w:rsidR="00125BF3" w:rsidRDefault="00C706AF">
            <w:pPr>
              <w:spacing w:line="240" w:lineRule="auto"/>
              <w:jc w:val="center"/>
              <w:rPr>
                <w:rFonts w:eastAsia="Palatino Linotype" w:cs="Palatino Linotype"/>
              </w:rPr>
            </w:pPr>
            <w:r>
              <w:rPr>
                <w:rFonts w:eastAsia="Palatino Linotype" w:cs="Palatino Linotype"/>
              </w:rPr>
              <w:t>0.494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FDCF8C7" w14:textId="77777777" w:rsidR="00125BF3" w:rsidRDefault="00C706AF">
            <w:pPr>
              <w:spacing w:line="240" w:lineRule="auto"/>
              <w:jc w:val="center"/>
              <w:rPr>
                <w:rFonts w:eastAsia="Palatino Linotype" w:cs="Palatino Linotype"/>
              </w:rPr>
            </w:pPr>
            <w:r>
              <w:rPr>
                <w:rFonts w:eastAsia="Palatino Linotype" w:cs="Palatino Linotype"/>
              </w:rPr>
              <w:t>0.363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B40B406" w14:textId="77777777" w:rsidR="00125BF3" w:rsidRDefault="00C706AF">
            <w:pPr>
              <w:spacing w:line="240" w:lineRule="auto"/>
              <w:jc w:val="center"/>
              <w:rPr>
                <w:rFonts w:eastAsia="Palatino Linotype" w:cs="Palatino Linotype"/>
              </w:rPr>
            </w:pPr>
            <w:r>
              <w:rPr>
                <w:rFonts w:eastAsia="Palatino Linotype" w:cs="Palatino Linotype"/>
              </w:rPr>
              <w:t>0.493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4719D5" w14:textId="77777777" w:rsidR="00125BF3" w:rsidRDefault="00C706AF">
            <w:pPr>
              <w:spacing w:line="240" w:lineRule="auto"/>
              <w:jc w:val="center"/>
              <w:rPr>
                <w:rFonts w:eastAsia="Palatino Linotype" w:cs="Palatino Linotype"/>
              </w:rPr>
            </w:pPr>
            <w:r>
              <w:rPr>
                <w:rFonts w:eastAsia="Palatino Linotype" w:cs="Palatino Linotype"/>
              </w:rPr>
              <w:t>0.483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EB6B714" w14:textId="77777777" w:rsidR="00125BF3" w:rsidRDefault="00C706AF">
            <w:pPr>
              <w:spacing w:line="240" w:lineRule="auto"/>
              <w:jc w:val="center"/>
              <w:rPr>
                <w:rFonts w:eastAsia="Palatino Linotype" w:cs="Palatino Linotype"/>
              </w:rPr>
            </w:pPr>
            <w:r>
              <w:rPr>
                <w:rFonts w:eastAsia="Palatino Linotype" w:cs="Palatino Linotype"/>
              </w:rPr>
              <w:t>0.382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9A44AB" w14:textId="77777777" w:rsidR="00125BF3" w:rsidRDefault="00C706AF">
            <w:pPr>
              <w:spacing w:line="240" w:lineRule="auto"/>
              <w:jc w:val="center"/>
              <w:rPr>
                <w:rFonts w:eastAsia="Palatino Linotype" w:cs="Palatino Linotype"/>
              </w:rPr>
            </w:pPr>
            <w:r>
              <w:rPr>
                <w:rFonts w:eastAsia="Palatino Linotype" w:cs="Palatino Linotype"/>
              </w:rPr>
              <w:t>0.486</w:t>
            </w:r>
          </w:p>
        </w:tc>
      </w:tr>
      <w:tr w:rsidR="00125BF3" w14:paraId="4EF3E3E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B944F99" w14:textId="77777777" w:rsidR="00125BF3" w:rsidRDefault="00C706AF">
            <w:pPr>
              <w:spacing w:line="240" w:lineRule="auto"/>
              <w:jc w:val="center"/>
              <w:rPr>
                <w:rFonts w:eastAsia="Palatino Linotype" w:cs="Palatino Linotype"/>
              </w:rPr>
            </w:pPr>
            <w:r>
              <w:rPr>
                <w:rFonts w:eastAsia="Palatino Linotype" w:cs="Palatino Linotype"/>
              </w:rPr>
              <w:lastRenderedPageBreak/>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3BE6E5C" w14:textId="77777777" w:rsidR="00125BF3" w:rsidRDefault="00C706AF">
            <w:pPr>
              <w:spacing w:line="240" w:lineRule="auto"/>
              <w:jc w:val="center"/>
              <w:rPr>
                <w:rFonts w:eastAsia="Palatino Linotype" w:cs="Palatino Linotype"/>
              </w:rPr>
            </w:pPr>
            <w:r>
              <w:rPr>
                <w:rFonts w:eastAsia="Palatino Linotype" w:cs="Palatino Linotype"/>
              </w:rPr>
              <w:t>0.501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B9C87B9" w14:textId="77777777" w:rsidR="00125BF3" w:rsidRDefault="00C706AF">
            <w:pPr>
              <w:spacing w:line="240" w:lineRule="auto"/>
              <w:jc w:val="center"/>
              <w:rPr>
                <w:rFonts w:eastAsia="Palatino Linotype" w:cs="Palatino Linotype"/>
              </w:rPr>
            </w:pPr>
            <w:r>
              <w:rPr>
                <w:rFonts w:eastAsia="Palatino Linotype" w:cs="Palatino Linotype"/>
              </w:rPr>
              <w:t>0.358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F0FCF46" w14:textId="77777777" w:rsidR="00125BF3" w:rsidRDefault="00C706AF">
            <w:pPr>
              <w:spacing w:line="240" w:lineRule="auto"/>
              <w:jc w:val="center"/>
              <w:rPr>
                <w:rFonts w:eastAsia="Palatino Linotype" w:cs="Palatino Linotype"/>
              </w:rPr>
            </w:pPr>
            <w:r>
              <w:rPr>
                <w:rFonts w:eastAsia="Palatino Linotype" w:cs="Palatino Linotype"/>
              </w:rPr>
              <w:t>0.477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C8F8F10" w14:textId="77777777" w:rsidR="00125BF3" w:rsidRDefault="00C706AF">
            <w:pPr>
              <w:spacing w:line="240" w:lineRule="auto"/>
              <w:jc w:val="center"/>
              <w:rPr>
                <w:rFonts w:eastAsia="Palatino Linotype" w:cs="Palatino Linotype"/>
              </w:rPr>
            </w:pPr>
            <w:r>
              <w:rPr>
                <w:rFonts w:eastAsia="Palatino Linotype" w:cs="Palatino Linotype"/>
              </w:rPr>
              <w:t>0.48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704277" w14:textId="77777777" w:rsidR="00125BF3" w:rsidRDefault="00C706AF">
            <w:pPr>
              <w:spacing w:line="240" w:lineRule="auto"/>
              <w:jc w:val="center"/>
              <w:rPr>
                <w:rFonts w:eastAsia="Palatino Linotype" w:cs="Palatino Linotype"/>
              </w:rPr>
            </w:pPr>
            <w:r>
              <w:rPr>
                <w:rFonts w:eastAsia="Palatino Linotype" w:cs="Palatino Linotype"/>
              </w:rPr>
              <w:t>0.393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B2870E" w14:textId="77777777" w:rsidR="00125BF3" w:rsidRDefault="00C706AF">
            <w:pPr>
              <w:spacing w:line="240" w:lineRule="auto"/>
              <w:jc w:val="center"/>
              <w:rPr>
                <w:rFonts w:eastAsia="Palatino Linotype" w:cs="Palatino Linotype"/>
              </w:rPr>
            </w:pPr>
            <w:r>
              <w:rPr>
                <w:rFonts w:eastAsia="Palatino Linotype" w:cs="Palatino Linotype"/>
              </w:rPr>
              <w:t>0.461</w:t>
            </w:r>
          </w:p>
        </w:tc>
      </w:tr>
      <w:tr w:rsidR="00125BF3" w14:paraId="7F9C18D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7BCBA4"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1405CE6" w14:textId="77777777" w:rsidR="00125BF3" w:rsidRDefault="00C706AF">
            <w:pPr>
              <w:spacing w:line="240" w:lineRule="auto"/>
              <w:jc w:val="center"/>
              <w:rPr>
                <w:rFonts w:eastAsia="Palatino Linotype" w:cs="Palatino Linotype"/>
              </w:rPr>
            </w:pPr>
            <w:r>
              <w:rPr>
                <w:rFonts w:eastAsia="Palatino Linotype" w:cs="Palatino Linotype"/>
              </w:rPr>
              <w:t>4669.14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D38A304" w14:textId="77777777" w:rsidR="00125BF3" w:rsidRDefault="00C706AF">
            <w:pPr>
              <w:spacing w:line="240" w:lineRule="auto"/>
              <w:jc w:val="center"/>
              <w:rPr>
                <w:rFonts w:eastAsia="Palatino Linotype" w:cs="Palatino Linotype"/>
              </w:rPr>
            </w:pPr>
            <w:r>
              <w:rPr>
                <w:rFonts w:eastAsia="Palatino Linotype" w:cs="Palatino Linotype"/>
              </w:rPr>
              <w:t>1622.77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0D2CAE3" w14:textId="77777777" w:rsidR="00125BF3" w:rsidRDefault="00C706AF">
            <w:pPr>
              <w:spacing w:line="240" w:lineRule="auto"/>
              <w:jc w:val="center"/>
              <w:rPr>
                <w:rFonts w:eastAsia="Palatino Linotype" w:cs="Palatino Linotype"/>
              </w:rPr>
            </w:pPr>
            <w:r>
              <w:rPr>
                <w:rFonts w:eastAsia="Palatino Linotype" w:cs="Palatino Linotype"/>
              </w:rPr>
              <w:t>4456.74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1BE38D0" w14:textId="77777777" w:rsidR="00125BF3" w:rsidRDefault="00C706AF">
            <w:pPr>
              <w:spacing w:line="240" w:lineRule="auto"/>
              <w:jc w:val="center"/>
              <w:rPr>
                <w:rFonts w:eastAsia="Palatino Linotype" w:cs="Palatino Linotype"/>
              </w:rPr>
            </w:pPr>
            <w:r>
              <w:rPr>
                <w:rFonts w:eastAsia="Palatino Linotype" w:cs="Palatino Linotype"/>
              </w:rPr>
              <w:t>2746.89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9964EF1" w14:textId="77777777" w:rsidR="00125BF3" w:rsidRDefault="00C706AF">
            <w:pPr>
              <w:spacing w:line="240" w:lineRule="auto"/>
              <w:jc w:val="center"/>
              <w:rPr>
                <w:rFonts w:eastAsia="Palatino Linotype" w:cs="Palatino Linotype"/>
              </w:rPr>
            </w:pPr>
            <w:r>
              <w:rPr>
                <w:rFonts w:eastAsia="Palatino Linotype" w:cs="Palatino Linotype"/>
              </w:rPr>
              <w:t>1735.87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5F430D" w14:textId="77777777" w:rsidR="00125BF3" w:rsidRDefault="00C706AF">
            <w:pPr>
              <w:spacing w:line="240" w:lineRule="auto"/>
              <w:jc w:val="center"/>
              <w:rPr>
                <w:rFonts w:eastAsia="Palatino Linotype" w:cs="Palatino Linotype"/>
              </w:rPr>
            </w:pPr>
            <w:r>
              <w:rPr>
                <w:rFonts w:eastAsia="Palatino Linotype" w:cs="Palatino Linotype"/>
              </w:rPr>
              <w:t>2885.78</w:t>
            </w:r>
          </w:p>
        </w:tc>
      </w:tr>
      <w:tr w:rsidR="00125BF3" w14:paraId="1981E50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720F7B"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C8A2A6" w14:textId="77777777" w:rsidR="00125BF3" w:rsidRDefault="00C706AF">
            <w:pPr>
              <w:spacing w:line="240" w:lineRule="auto"/>
              <w:jc w:val="center"/>
              <w:rPr>
                <w:rFonts w:eastAsia="Palatino Linotype" w:cs="Palatino Linotype"/>
              </w:rPr>
            </w:pPr>
            <w:r>
              <w:rPr>
                <w:rFonts w:eastAsia="Palatino Linotype" w:cs="Palatino Linotype"/>
              </w:rPr>
              <w:t>2.817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14804B" w14:textId="77777777" w:rsidR="00125BF3" w:rsidRDefault="00C706AF">
            <w:pPr>
              <w:spacing w:line="240" w:lineRule="auto"/>
              <w:jc w:val="center"/>
              <w:rPr>
                <w:rFonts w:eastAsia="Palatino Linotype" w:cs="Palatino Linotype"/>
              </w:rPr>
            </w:pPr>
            <w:r>
              <w:rPr>
                <w:rFonts w:eastAsia="Palatino Linotype" w:cs="Palatino Linotype"/>
              </w:rPr>
              <w:t>4.275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58A6363" w14:textId="77777777" w:rsidR="00125BF3" w:rsidRDefault="00C706AF">
            <w:pPr>
              <w:spacing w:line="240" w:lineRule="auto"/>
              <w:jc w:val="center"/>
              <w:rPr>
                <w:rFonts w:eastAsia="Palatino Linotype" w:cs="Palatino Linotype"/>
              </w:rPr>
            </w:pPr>
            <w:r>
              <w:rPr>
                <w:rFonts w:eastAsia="Palatino Linotype" w:cs="Palatino Linotype"/>
              </w:rPr>
              <w:t>3.614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1391E5" w14:textId="77777777" w:rsidR="00125BF3" w:rsidRDefault="00C706AF">
            <w:pPr>
              <w:spacing w:line="240" w:lineRule="auto"/>
              <w:jc w:val="center"/>
              <w:rPr>
                <w:rFonts w:eastAsia="Palatino Linotype" w:cs="Palatino Linotype"/>
              </w:rPr>
            </w:pPr>
            <w:r>
              <w:rPr>
                <w:rFonts w:eastAsia="Palatino Linotype" w:cs="Palatino Linotype"/>
              </w:rPr>
              <w:t>2.862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ED10296" w14:textId="77777777" w:rsidR="00125BF3" w:rsidRDefault="00C706AF">
            <w:pPr>
              <w:spacing w:line="240" w:lineRule="auto"/>
              <w:jc w:val="center"/>
              <w:rPr>
                <w:rFonts w:eastAsia="Palatino Linotype" w:cs="Palatino Linotype"/>
              </w:rPr>
            </w:pPr>
            <w:r>
              <w:rPr>
                <w:rFonts w:eastAsia="Palatino Linotype" w:cs="Palatino Linotype"/>
              </w:rPr>
              <w:t>4.536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35D3332" w14:textId="77777777" w:rsidR="00125BF3" w:rsidRDefault="00C706AF">
            <w:pPr>
              <w:spacing w:line="240" w:lineRule="auto"/>
              <w:jc w:val="center"/>
              <w:rPr>
                <w:rFonts w:eastAsia="Palatino Linotype" w:cs="Palatino Linotype"/>
              </w:rPr>
            </w:pPr>
            <w:r>
              <w:rPr>
                <w:rFonts w:eastAsia="Palatino Linotype" w:cs="Palatino Linotype"/>
              </w:rPr>
              <w:t>3.200</w:t>
            </w:r>
          </w:p>
        </w:tc>
      </w:tr>
      <w:tr w:rsidR="00125BF3" w14:paraId="5041ABE1"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3AF0B1"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B3078EA" w14:textId="77777777" w:rsidR="00125BF3" w:rsidRDefault="00C706AF">
            <w:pPr>
              <w:spacing w:line="240" w:lineRule="auto"/>
              <w:jc w:val="center"/>
              <w:rPr>
                <w:rFonts w:eastAsia="Palatino Linotype" w:cs="Palatino Linotype"/>
              </w:rPr>
            </w:pPr>
            <w:r>
              <w:rPr>
                <w:rFonts w:eastAsia="Palatino Linotype" w:cs="Palatino Linotype"/>
              </w:rPr>
              <w:t>0.155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9B6ED8" w14:textId="77777777" w:rsidR="00125BF3" w:rsidRDefault="00C706AF">
            <w:pPr>
              <w:spacing w:line="240" w:lineRule="auto"/>
              <w:jc w:val="center"/>
              <w:rPr>
                <w:rFonts w:eastAsia="Palatino Linotype" w:cs="Palatino Linotype"/>
              </w:rPr>
            </w:pPr>
            <w:r>
              <w:rPr>
                <w:rFonts w:eastAsia="Palatino Linotype" w:cs="Palatino Linotype"/>
              </w:rPr>
              <w:t>0.027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F81309" w14:textId="77777777" w:rsidR="00125BF3" w:rsidRDefault="00C706AF">
            <w:pPr>
              <w:spacing w:line="240" w:lineRule="auto"/>
              <w:jc w:val="center"/>
              <w:rPr>
                <w:rFonts w:eastAsia="Palatino Linotype" w:cs="Palatino Linotype"/>
              </w:rPr>
            </w:pPr>
            <w:r>
              <w:rPr>
                <w:rFonts w:eastAsia="Palatino Linotype" w:cs="Palatino Linotype"/>
              </w:rPr>
              <w:t>0.126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DFF0D72" w14:textId="77777777" w:rsidR="00125BF3" w:rsidRDefault="00C706AF">
            <w:pPr>
              <w:spacing w:line="240" w:lineRule="auto"/>
              <w:jc w:val="center"/>
              <w:rPr>
                <w:rFonts w:eastAsia="Palatino Linotype" w:cs="Palatino Linotype"/>
              </w:rPr>
            </w:pPr>
            <w:r>
              <w:rPr>
                <w:rFonts w:eastAsia="Palatino Linotype" w:cs="Palatino Linotype"/>
              </w:rPr>
              <w:t>0.122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B3ABB3" w14:textId="77777777" w:rsidR="00125BF3" w:rsidRDefault="00C706AF">
            <w:pPr>
              <w:spacing w:line="240" w:lineRule="auto"/>
              <w:jc w:val="center"/>
              <w:rPr>
                <w:rFonts w:eastAsia="Palatino Linotype" w:cs="Palatino Linotype"/>
              </w:rPr>
            </w:pPr>
            <w:r>
              <w:rPr>
                <w:rFonts w:eastAsia="Palatino Linotype" w:cs="Palatino Linotype"/>
              </w:rPr>
              <w:t>0.061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CED157" w14:textId="77777777" w:rsidR="00125BF3" w:rsidRDefault="00C706AF">
            <w:pPr>
              <w:spacing w:line="240" w:lineRule="auto"/>
              <w:jc w:val="center"/>
              <w:rPr>
                <w:rFonts w:eastAsia="Palatino Linotype" w:cs="Palatino Linotype"/>
              </w:rPr>
            </w:pPr>
            <w:r>
              <w:rPr>
                <w:rFonts w:eastAsia="Palatino Linotype" w:cs="Palatino Linotype"/>
              </w:rPr>
              <w:t>0.102</w:t>
            </w:r>
          </w:p>
        </w:tc>
      </w:tr>
    </w:tbl>
    <w:p w14:paraId="026BB633" w14:textId="77777777" w:rsidR="00125BF3" w:rsidRDefault="00125BF3">
      <w:pPr>
        <w:spacing w:before="240" w:after="120" w:line="228" w:lineRule="auto"/>
        <w:ind w:left="2608"/>
        <w:jc w:val="left"/>
        <w:rPr>
          <w:rFonts w:eastAsia="Palatino Linotype" w:cs="Palatino Linotype"/>
          <w:sz w:val="18"/>
          <w:szCs w:val="18"/>
        </w:rPr>
      </w:pPr>
    </w:p>
    <w:p w14:paraId="793985BC"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A2.</w:t>
      </w:r>
      <w:r>
        <w:rPr>
          <w:rFonts w:eastAsia="Palatino Linotype" w:cs="Palatino Linotype"/>
          <w:sz w:val="18"/>
          <w:szCs w:val="18"/>
        </w:rPr>
        <w:t xml:space="preserve"> Evaluation of the FFT models with the phased and reduced input variants for all input types aligned to average</w:t>
      </w:r>
    </w:p>
    <w:tbl>
      <w:tblPr>
        <w:tblStyle w:val="Style116"/>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1B9E107B"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2ECC7AE1" w14:textId="77777777" w:rsidR="00125BF3" w:rsidRDefault="00C706AF">
            <w:pPr>
              <w:spacing w:after="0" w:line="240" w:lineRule="auto"/>
              <w:rPr>
                <w:rFonts w:eastAsia="Palatino Linotype" w:cs="Palatino Linotype"/>
                <w:b/>
              </w:rPr>
            </w:pPr>
            <w:r>
              <w:rPr>
                <w:rFonts w:eastAsia="Palatino Linotype" w:cs="Palatino Linotype"/>
                <w:b/>
              </w:rPr>
              <w:t xml:space="preserve">Input </w:t>
            </w:r>
          </w:p>
          <w:p w14:paraId="7592E4C6" w14:textId="77777777" w:rsidR="00125BF3" w:rsidRDefault="00C706AF">
            <w:pPr>
              <w:spacing w:after="0" w:line="240" w:lineRule="auto"/>
              <w:rPr>
                <w:rFonts w:eastAsia="Palatino Linotype" w:cs="Palatino Linotype"/>
                <w:b/>
              </w:rPr>
            </w:pPr>
            <w:r>
              <w:rPr>
                <w:rFonts w:eastAsia="Palatino Linotype" w:cs="Palatino Linotype"/>
                <w:b/>
              </w:rPr>
              <w:t>Variation</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1F5F745F" w14:textId="77777777" w:rsidR="00125BF3" w:rsidRDefault="00C706AF">
            <w:pPr>
              <w:spacing w:line="240" w:lineRule="auto"/>
              <w:jc w:val="center"/>
              <w:rPr>
                <w:rFonts w:eastAsia="Palatino Linotype" w:cs="Palatino Linotype"/>
                <w:b/>
              </w:rPr>
            </w:pPr>
            <w:r>
              <w:rPr>
                <w:rFonts w:eastAsia="Palatino Linotype" w:cs="Palatino Linotype"/>
                <w:b/>
              </w:rPr>
              <w:t>Phased</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2C001E7B" w14:textId="77777777" w:rsidR="00125BF3" w:rsidRDefault="00C706AF">
            <w:pPr>
              <w:spacing w:line="240" w:lineRule="auto"/>
              <w:jc w:val="center"/>
              <w:rPr>
                <w:rFonts w:eastAsia="Palatino Linotype" w:cs="Palatino Linotype"/>
                <w:b/>
              </w:rPr>
            </w:pPr>
            <w:r>
              <w:rPr>
                <w:rFonts w:eastAsia="Palatino Linotype" w:cs="Palatino Linotype"/>
                <w:b/>
              </w:rPr>
              <w:t>Reduced</w:t>
            </w:r>
          </w:p>
        </w:tc>
      </w:tr>
      <w:tr w:rsidR="00125BF3" w14:paraId="00D921C6"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EAF037"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50E23ED"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A8532E8"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2FED922"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5DCA193"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2F7566"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B77A3D"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r>
      <w:tr w:rsidR="00125BF3" w14:paraId="1DFE89FF"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F15178"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58CF2656" w14:textId="77777777" w:rsidR="00125BF3" w:rsidRDefault="00C706AF">
            <w:pPr>
              <w:spacing w:line="240" w:lineRule="auto"/>
              <w:jc w:val="center"/>
              <w:rPr>
                <w:rFonts w:eastAsia="Palatino Linotype" w:cs="Palatino Linotype"/>
              </w:rPr>
            </w:pPr>
            <w:r>
              <w:rPr>
                <w:rFonts w:eastAsia="Palatino Linotype" w:cs="Palatino Linotype"/>
              </w:rPr>
              <w:t>To Average</w:t>
            </w:r>
          </w:p>
        </w:tc>
      </w:tr>
      <w:tr w:rsidR="00125BF3" w14:paraId="7A0BC70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00C837"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0DB1E2" w14:textId="77777777" w:rsidR="00125BF3" w:rsidRDefault="00C706AF">
            <w:pPr>
              <w:spacing w:line="240" w:lineRule="auto"/>
              <w:jc w:val="center"/>
              <w:rPr>
                <w:rFonts w:eastAsia="Palatino Linotype" w:cs="Palatino Linotype"/>
              </w:rPr>
            </w:pPr>
            <w:r>
              <w:rPr>
                <w:rFonts w:eastAsia="Palatino Linotype" w:cs="Palatino Linotype"/>
              </w:rPr>
              <w:t>0.292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6E0504" w14:textId="77777777" w:rsidR="00125BF3" w:rsidRDefault="00C706AF">
            <w:pPr>
              <w:spacing w:line="240" w:lineRule="auto"/>
              <w:jc w:val="center"/>
              <w:rPr>
                <w:rFonts w:eastAsia="Palatino Linotype" w:cs="Palatino Linotype"/>
              </w:rPr>
            </w:pPr>
            <w:r>
              <w:rPr>
                <w:rFonts w:eastAsia="Palatino Linotype" w:cs="Palatino Linotype"/>
              </w:rPr>
              <w:t>0.176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DC34318" w14:textId="77777777" w:rsidR="00125BF3" w:rsidRDefault="00C706AF">
            <w:pPr>
              <w:spacing w:line="240" w:lineRule="auto"/>
              <w:jc w:val="center"/>
              <w:rPr>
                <w:rFonts w:eastAsia="Palatino Linotype" w:cs="Palatino Linotype"/>
              </w:rPr>
            </w:pPr>
            <w:r>
              <w:rPr>
                <w:rFonts w:eastAsia="Palatino Linotype" w:cs="Palatino Linotype"/>
              </w:rPr>
              <w:t>0.286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6F1C4FC" w14:textId="77777777" w:rsidR="00125BF3" w:rsidRDefault="00C706AF">
            <w:pPr>
              <w:spacing w:line="240" w:lineRule="auto"/>
              <w:jc w:val="center"/>
              <w:rPr>
                <w:rFonts w:eastAsia="Palatino Linotype" w:cs="Palatino Linotype"/>
              </w:rPr>
            </w:pPr>
            <w:r>
              <w:rPr>
                <w:rFonts w:eastAsia="Palatino Linotype" w:cs="Palatino Linotype"/>
              </w:rPr>
              <w:t>0.41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41EEC83" w14:textId="77777777" w:rsidR="00125BF3" w:rsidRDefault="00C706AF">
            <w:pPr>
              <w:spacing w:line="240" w:lineRule="auto"/>
              <w:jc w:val="center"/>
              <w:rPr>
                <w:rFonts w:eastAsia="Palatino Linotype" w:cs="Palatino Linotype"/>
              </w:rPr>
            </w:pPr>
            <w:r>
              <w:rPr>
                <w:rFonts w:eastAsia="Palatino Linotype" w:cs="Palatino Linotype"/>
              </w:rPr>
              <w:t>0.241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6425D3" w14:textId="77777777" w:rsidR="00125BF3" w:rsidRDefault="00C706AF">
            <w:pPr>
              <w:spacing w:line="240" w:lineRule="auto"/>
              <w:jc w:val="center"/>
              <w:rPr>
                <w:rFonts w:eastAsia="Palatino Linotype" w:cs="Palatino Linotype"/>
              </w:rPr>
            </w:pPr>
            <w:r>
              <w:rPr>
                <w:rFonts w:eastAsia="Palatino Linotype" w:cs="Palatino Linotype"/>
              </w:rPr>
              <w:t>0.312</w:t>
            </w:r>
          </w:p>
        </w:tc>
      </w:tr>
      <w:tr w:rsidR="00125BF3" w14:paraId="7F75986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DF13F0"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0CACA2" w14:textId="77777777" w:rsidR="00125BF3" w:rsidRDefault="00C706AF">
            <w:pPr>
              <w:spacing w:line="240" w:lineRule="auto"/>
              <w:jc w:val="center"/>
              <w:rPr>
                <w:rFonts w:eastAsia="Palatino Linotype" w:cs="Palatino Linotype"/>
              </w:rPr>
            </w:pPr>
            <w:r>
              <w:rPr>
                <w:rFonts w:eastAsia="Palatino Linotype" w:cs="Palatino Linotype"/>
              </w:rPr>
              <w:t>0.436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647C9DF" w14:textId="77777777" w:rsidR="00125BF3" w:rsidRDefault="00C706AF">
            <w:pPr>
              <w:spacing w:line="240" w:lineRule="auto"/>
              <w:jc w:val="center"/>
              <w:rPr>
                <w:rFonts w:eastAsia="Palatino Linotype" w:cs="Palatino Linotype"/>
              </w:rPr>
            </w:pPr>
            <w:r>
              <w:rPr>
                <w:rFonts w:eastAsia="Palatino Linotype" w:cs="Palatino Linotype"/>
              </w:rPr>
              <w:t>0.337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B185624" w14:textId="77777777" w:rsidR="00125BF3" w:rsidRDefault="00C706AF">
            <w:pPr>
              <w:spacing w:line="240" w:lineRule="auto"/>
              <w:jc w:val="center"/>
              <w:rPr>
                <w:rFonts w:eastAsia="Palatino Linotype" w:cs="Palatino Linotype"/>
              </w:rPr>
            </w:pPr>
            <w:r>
              <w:rPr>
                <w:rFonts w:eastAsia="Palatino Linotype" w:cs="Palatino Linotype"/>
              </w:rPr>
              <w:t>0.455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FAD6CBC" w14:textId="77777777" w:rsidR="00125BF3" w:rsidRDefault="00C706AF">
            <w:pPr>
              <w:spacing w:line="240" w:lineRule="auto"/>
              <w:jc w:val="center"/>
              <w:rPr>
                <w:rFonts w:eastAsia="Palatino Linotype" w:cs="Palatino Linotype"/>
              </w:rPr>
            </w:pPr>
            <w:r>
              <w:rPr>
                <w:rFonts w:eastAsia="Palatino Linotype" w:cs="Palatino Linotype"/>
              </w:rPr>
              <w:t>0.563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B3130FB" w14:textId="77777777" w:rsidR="00125BF3" w:rsidRDefault="00C706AF">
            <w:pPr>
              <w:spacing w:line="240" w:lineRule="auto"/>
              <w:jc w:val="center"/>
              <w:rPr>
                <w:rFonts w:eastAsia="Palatino Linotype" w:cs="Palatino Linotype"/>
              </w:rPr>
            </w:pPr>
            <w:r>
              <w:rPr>
                <w:rFonts w:eastAsia="Palatino Linotype" w:cs="Palatino Linotype"/>
              </w:rPr>
              <w:t>0.402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30C801" w14:textId="77777777" w:rsidR="00125BF3" w:rsidRDefault="00C706AF">
            <w:pPr>
              <w:spacing w:line="240" w:lineRule="auto"/>
              <w:jc w:val="center"/>
              <w:rPr>
                <w:rFonts w:eastAsia="Palatino Linotype" w:cs="Palatino Linotype"/>
              </w:rPr>
            </w:pPr>
            <w:r>
              <w:rPr>
                <w:rFonts w:eastAsia="Palatino Linotype" w:cs="Palatino Linotype"/>
              </w:rPr>
              <w:t>0.457</w:t>
            </w:r>
          </w:p>
        </w:tc>
      </w:tr>
      <w:tr w:rsidR="00125BF3" w14:paraId="098CC5F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641FD9"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526BAD8" w14:textId="77777777" w:rsidR="00125BF3" w:rsidRDefault="00C706AF">
            <w:pPr>
              <w:spacing w:line="240" w:lineRule="auto"/>
              <w:jc w:val="center"/>
              <w:rPr>
                <w:rFonts w:eastAsia="Palatino Linotype" w:cs="Palatino Linotype"/>
              </w:rPr>
            </w:pPr>
            <w:r>
              <w:rPr>
                <w:rFonts w:eastAsia="Palatino Linotype" w:cs="Palatino Linotype"/>
              </w:rPr>
              <w:t>0.469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DAE9B5" w14:textId="77777777" w:rsidR="00125BF3" w:rsidRDefault="00C706AF">
            <w:pPr>
              <w:spacing w:line="240" w:lineRule="auto"/>
              <w:jc w:val="center"/>
              <w:rPr>
                <w:rFonts w:eastAsia="Palatino Linotype" w:cs="Palatino Linotype"/>
              </w:rPr>
            </w:pPr>
            <w:r>
              <w:rPr>
                <w:rFonts w:eastAsia="Palatino Linotype" w:cs="Palatino Linotype"/>
              </w:rPr>
              <w:t>0.343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E44742E" w14:textId="77777777" w:rsidR="00125BF3" w:rsidRDefault="00C706AF">
            <w:pPr>
              <w:spacing w:line="240" w:lineRule="auto"/>
              <w:jc w:val="center"/>
              <w:rPr>
                <w:rFonts w:eastAsia="Palatino Linotype" w:cs="Palatino Linotype"/>
              </w:rPr>
            </w:pPr>
            <w:r>
              <w:rPr>
                <w:rFonts w:eastAsia="Palatino Linotype" w:cs="Palatino Linotype"/>
              </w:rPr>
              <w:t>0.49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32A0817" w14:textId="77777777" w:rsidR="00125BF3" w:rsidRDefault="00C706AF">
            <w:pPr>
              <w:spacing w:line="240" w:lineRule="auto"/>
              <w:jc w:val="center"/>
              <w:rPr>
                <w:rFonts w:eastAsia="Palatino Linotype" w:cs="Palatino Linotype"/>
              </w:rPr>
            </w:pPr>
            <w:r>
              <w:rPr>
                <w:rFonts w:eastAsia="Palatino Linotype" w:cs="Palatino Linotype"/>
              </w:rPr>
              <w:t>0.602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E852C1B" w14:textId="77777777" w:rsidR="00125BF3" w:rsidRDefault="00C706AF">
            <w:pPr>
              <w:spacing w:line="240" w:lineRule="auto"/>
              <w:jc w:val="center"/>
              <w:rPr>
                <w:rFonts w:eastAsia="Palatino Linotype" w:cs="Palatino Linotype"/>
              </w:rPr>
            </w:pPr>
            <w:r>
              <w:rPr>
                <w:rFonts w:eastAsia="Palatino Linotype" w:cs="Palatino Linotype"/>
              </w:rPr>
              <w:t>0.428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5F9C1CD" w14:textId="77777777" w:rsidR="00125BF3" w:rsidRDefault="00C706AF">
            <w:pPr>
              <w:spacing w:line="240" w:lineRule="auto"/>
              <w:jc w:val="center"/>
              <w:rPr>
                <w:rFonts w:eastAsia="Palatino Linotype" w:cs="Palatino Linotype"/>
              </w:rPr>
            </w:pPr>
            <w:r>
              <w:rPr>
                <w:rFonts w:eastAsia="Palatino Linotype" w:cs="Palatino Linotype"/>
              </w:rPr>
              <w:t>0.489</w:t>
            </w:r>
          </w:p>
        </w:tc>
      </w:tr>
      <w:tr w:rsidR="00125BF3" w14:paraId="71FFFE5F"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8927AC0"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67C0D8A" w14:textId="77777777" w:rsidR="00125BF3" w:rsidRDefault="00C706AF">
            <w:pPr>
              <w:spacing w:line="240" w:lineRule="auto"/>
              <w:jc w:val="center"/>
              <w:rPr>
                <w:rFonts w:eastAsia="Palatino Linotype" w:cs="Palatino Linotype"/>
              </w:rPr>
            </w:pPr>
            <w:r>
              <w:rPr>
                <w:rFonts w:eastAsia="Palatino Linotype" w:cs="Palatino Linotype"/>
              </w:rPr>
              <w:t>0.443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202F4B" w14:textId="77777777" w:rsidR="00125BF3" w:rsidRDefault="00C706AF">
            <w:pPr>
              <w:spacing w:line="240" w:lineRule="auto"/>
              <w:jc w:val="center"/>
              <w:rPr>
                <w:rFonts w:eastAsia="Palatino Linotype" w:cs="Palatino Linotype"/>
              </w:rPr>
            </w:pPr>
            <w:r>
              <w:rPr>
                <w:rFonts w:eastAsia="Palatino Linotype" w:cs="Palatino Linotype"/>
              </w:rPr>
              <w:t>0.389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C300A6" w14:textId="77777777" w:rsidR="00125BF3" w:rsidRDefault="00C706AF">
            <w:pPr>
              <w:spacing w:line="240" w:lineRule="auto"/>
              <w:jc w:val="center"/>
              <w:rPr>
                <w:rFonts w:eastAsia="Palatino Linotype" w:cs="Palatino Linotype"/>
              </w:rPr>
            </w:pPr>
            <w:r>
              <w:rPr>
                <w:rFonts w:eastAsia="Palatino Linotype" w:cs="Palatino Linotype"/>
              </w:rPr>
              <w:t>0.466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CFCC72E" w14:textId="77777777" w:rsidR="00125BF3" w:rsidRDefault="00C706AF">
            <w:pPr>
              <w:spacing w:line="240" w:lineRule="auto"/>
              <w:jc w:val="center"/>
              <w:rPr>
                <w:rFonts w:eastAsia="Palatino Linotype" w:cs="Palatino Linotype"/>
              </w:rPr>
            </w:pPr>
            <w:r>
              <w:rPr>
                <w:rFonts w:eastAsia="Palatino Linotype" w:cs="Palatino Linotype"/>
              </w:rPr>
              <w:t>0.57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722713" w14:textId="77777777" w:rsidR="00125BF3" w:rsidRDefault="00C706AF">
            <w:pPr>
              <w:spacing w:line="240" w:lineRule="auto"/>
              <w:jc w:val="center"/>
              <w:rPr>
                <w:rFonts w:eastAsia="Palatino Linotype" w:cs="Palatino Linotype"/>
              </w:rPr>
            </w:pPr>
            <w:r>
              <w:rPr>
                <w:rFonts w:eastAsia="Palatino Linotype" w:cs="Palatino Linotype"/>
              </w:rPr>
              <w:t>0.433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51C505" w14:textId="77777777" w:rsidR="00125BF3" w:rsidRDefault="00C706AF">
            <w:pPr>
              <w:spacing w:line="240" w:lineRule="auto"/>
              <w:jc w:val="center"/>
              <w:rPr>
                <w:rFonts w:eastAsia="Palatino Linotype" w:cs="Palatino Linotype"/>
              </w:rPr>
            </w:pPr>
            <w:r>
              <w:rPr>
                <w:rFonts w:eastAsia="Palatino Linotype" w:cs="Palatino Linotype"/>
              </w:rPr>
              <w:t>0.472</w:t>
            </w:r>
          </w:p>
        </w:tc>
      </w:tr>
      <w:tr w:rsidR="00125BF3" w14:paraId="3A6B447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4CE6D23"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E3D9D78" w14:textId="77777777" w:rsidR="00125BF3" w:rsidRDefault="00C706AF">
            <w:pPr>
              <w:spacing w:line="240" w:lineRule="auto"/>
              <w:jc w:val="center"/>
              <w:rPr>
                <w:rFonts w:eastAsia="Palatino Linotype" w:cs="Palatino Linotype"/>
              </w:rPr>
            </w:pPr>
            <w:r>
              <w:rPr>
                <w:rFonts w:eastAsia="Palatino Linotype" w:cs="Palatino Linotype"/>
              </w:rPr>
              <w:t>0.439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CF08EB" w14:textId="77777777" w:rsidR="00125BF3" w:rsidRDefault="00C706AF">
            <w:pPr>
              <w:spacing w:line="240" w:lineRule="auto"/>
              <w:jc w:val="center"/>
              <w:rPr>
                <w:rFonts w:eastAsia="Palatino Linotype" w:cs="Palatino Linotype"/>
              </w:rPr>
            </w:pPr>
            <w:r>
              <w:rPr>
                <w:rFonts w:eastAsia="Palatino Linotype" w:cs="Palatino Linotype"/>
              </w:rPr>
              <w:t>0.641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D95F0D1" w14:textId="77777777" w:rsidR="00125BF3" w:rsidRDefault="00C706AF">
            <w:pPr>
              <w:spacing w:line="240" w:lineRule="auto"/>
              <w:jc w:val="center"/>
              <w:rPr>
                <w:rFonts w:eastAsia="Palatino Linotype" w:cs="Palatino Linotype"/>
              </w:rPr>
            </w:pPr>
            <w:r>
              <w:rPr>
                <w:rFonts w:eastAsia="Palatino Linotype" w:cs="Palatino Linotype"/>
              </w:rPr>
              <w:t>0.457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446CC7" w14:textId="77777777" w:rsidR="00125BF3" w:rsidRDefault="00C706AF">
            <w:pPr>
              <w:spacing w:line="240" w:lineRule="auto"/>
              <w:jc w:val="center"/>
              <w:rPr>
                <w:rFonts w:eastAsia="Palatino Linotype" w:cs="Palatino Linotype"/>
              </w:rPr>
            </w:pPr>
            <w:r>
              <w:rPr>
                <w:rFonts w:eastAsia="Palatino Linotype" w:cs="Palatino Linotype"/>
              </w:rPr>
              <w:t>0.565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0DC285" w14:textId="77777777" w:rsidR="00125BF3" w:rsidRDefault="00C706AF">
            <w:pPr>
              <w:spacing w:line="240" w:lineRule="auto"/>
              <w:jc w:val="center"/>
              <w:rPr>
                <w:rFonts w:eastAsia="Palatino Linotype" w:cs="Palatino Linotype"/>
              </w:rPr>
            </w:pPr>
            <w:r>
              <w:rPr>
                <w:rFonts w:eastAsia="Palatino Linotype" w:cs="Palatino Linotype"/>
              </w:rPr>
              <w:t>0.405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2EC32F3" w14:textId="77777777" w:rsidR="00125BF3" w:rsidRDefault="00C706AF">
            <w:pPr>
              <w:spacing w:line="240" w:lineRule="auto"/>
              <w:jc w:val="center"/>
              <w:rPr>
                <w:rFonts w:eastAsia="Palatino Linotype" w:cs="Palatino Linotype"/>
              </w:rPr>
            </w:pPr>
            <w:r>
              <w:rPr>
                <w:rFonts w:eastAsia="Palatino Linotype" w:cs="Palatino Linotype"/>
              </w:rPr>
              <w:t>0.459</w:t>
            </w:r>
          </w:p>
        </w:tc>
      </w:tr>
      <w:tr w:rsidR="00125BF3" w14:paraId="71AA4D8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2E0E7A" w14:textId="77777777" w:rsidR="00125BF3" w:rsidRDefault="00C706AF">
            <w:pPr>
              <w:spacing w:line="240" w:lineRule="auto"/>
              <w:jc w:val="center"/>
              <w:rPr>
                <w:rFonts w:eastAsia="Palatino Linotype" w:cs="Palatino Linotype"/>
              </w:rPr>
            </w:pPr>
            <w:r>
              <w:rPr>
                <w:rFonts w:eastAsia="Palatino Linotype" w:cs="Palatino Linotype"/>
              </w:rPr>
              <w:t>2620.56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1EE4439" w14:textId="77777777" w:rsidR="00125BF3" w:rsidRDefault="00C706AF">
            <w:pPr>
              <w:spacing w:line="240" w:lineRule="auto"/>
              <w:jc w:val="center"/>
              <w:rPr>
                <w:rFonts w:eastAsia="Palatino Linotype" w:cs="Palatino Linotype"/>
              </w:rPr>
            </w:pPr>
            <w:r>
              <w:rPr>
                <w:rFonts w:eastAsia="Palatino Linotype" w:cs="Palatino Linotype"/>
              </w:rPr>
              <w:t>2085.98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CBC19BE" w14:textId="77777777" w:rsidR="00125BF3" w:rsidRDefault="00C706AF">
            <w:pPr>
              <w:spacing w:line="240" w:lineRule="auto"/>
              <w:jc w:val="center"/>
              <w:rPr>
                <w:rFonts w:eastAsia="Palatino Linotype" w:cs="Palatino Linotype"/>
              </w:rPr>
            </w:pPr>
            <w:r>
              <w:rPr>
                <w:rFonts w:eastAsia="Palatino Linotype" w:cs="Palatino Linotype"/>
              </w:rPr>
              <w:t>336.26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348277" w14:textId="77777777" w:rsidR="00125BF3" w:rsidRDefault="00C706AF">
            <w:pPr>
              <w:spacing w:line="240" w:lineRule="auto"/>
              <w:jc w:val="center"/>
              <w:rPr>
                <w:rFonts w:eastAsia="Palatino Linotype" w:cs="Palatino Linotype"/>
              </w:rPr>
            </w:pPr>
            <w:r>
              <w:rPr>
                <w:rFonts w:eastAsia="Palatino Linotype" w:cs="Palatino Linotype"/>
              </w:rPr>
              <w:t>5204.39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47DCD33" w14:textId="77777777" w:rsidR="00125BF3" w:rsidRDefault="00C706AF">
            <w:pPr>
              <w:spacing w:line="240" w:lineRule="auto"/>
              <w:jc w:val="center"/>
              <w:rPr>
                <w:rFonts w:eastAsia="Palatino Linotype" w:cs="Palatino Linotype"/>
              </w:rPr>
            </w:pPr>
            <w:r>
              <w:rPr>
                <w:rFonts w:eastAsia="Palatino Linotype" w:cs="Palatino Linotype"/>
              </w:rPr>
              <w:t>5204.39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35D951" w14:textId="77777777" w:rsidR="00125BF3" w:rsidRDefault="00C706AF">
            <w:pPr>
              <w:spacing w:line="240" w:lineRule="auto"/>
              <w:jc w:val="center"/>
              <w:rPr>
                <w:rFonts w:eastAsia="Palatino Linotype" w:cs="Palatino Linotype"/>
              </w:rPr>
            </w:pPr>
            <w:r>
              <w:rPr>
                <w:rFonts w:eastAsia="Palatino Linotype" w:cs="Palatino Linotype"/>
              </w:rPr>
              <w:t>2367.55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1DEF6AE" w14:textId="77777777" w:rsidR="00125BF3" w:rsidRDefault="00C706AF">
            <w:pPr>
              <w:spacing w:line="240" w:lineRule="auto"/>
              <w:jc w:val="center"/>
              <w:rPr>
                <w:rFonts w:eastAsia="Palatino Linotype" w:cs="Palatino Linotype"/>
              </w:rPr>
            </w:pPr>
            <w:r>
              <w:rPr>
                <w:rFonts w:eastAsia="Palatino Linotype" w:cs="Palatino Linotype"/>
              </w:rPr>
              <w:t>3112.28</w:t>
            </w:r>
          </w:p>
        </w:tc>
      </w:tr>
      <w:tr w:rsidR="00125BF3" w14:paraId="66569F49"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6CDF21"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4B8B98C" w14:textId="77777777" w:rsidR="00125BF3" w:rsidRDefault="00C706AF">
            <w:pPr>
              <w:spacing w:line="240" w:lineRule="auto"/>
              <w:jc w:val="center"/>
              <w:rPr>
                <w:rFonts w:eastAsia="Palatino Linotype" w:cs="Palatino Linotype"/>
              </w:rPr>
            </w:pPr>
            <w:r>
              <w:rPr>
                <w:rFonts w:eastAsia="Palatino Linotype" w:cs="Palatino Linotype"/>
              </w:rPr>
              <w:t>3.538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B3116A" w14:textId="77777777" w:rsidR="00125BF3" w:rsidRDefault="00C706AF">
            <w:pPr>
              <w:spacing w:line="240" w:lineRule="auto"/>
              <w:jc w:val="center"/>
              <w:rPr>
                <w:rFonts w:eastAsia="Palatino Linotype" w:cs="Palatino Linotype"/>
              </w:rPr>
            </w:pPr>
            <w:r>
              <w:rPr>
                <w:rFonts w:eastAsia="Palatino Linotype" w:cs="Palatino Linotype"/>
              </w:rPr>
              <w:t>5.488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9AFFC61" w14:textId="77777777" w:rsidR="00125BF3" w:rsidRDefault="00C706AF">
            <w:pPr>
              <w:spacing w:line="240" w:lineRule="auto"/>
              <w:jc w:val="center"/>
              <w:rPr>
                <w:rFonts w:eastAsia="Palatino Linotype" w:cs="Palatino Linotype"/>
              </w:rPr>
            </w:pPr>
            <w:r>
              <w:rPr>
                <w:rFonts w:eastAsia="Palatino Linotype" w:cs="Palatino Linotype"/>
              </w:rPr>
              <w:t>3.114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F71EC3B" w14:textId="77777777" w:rsidR="00125BF3" w:rsidRDefault="00C706AF">
            <w:pPr>
              <w:spacing w:line="240" w:lineRule="auto"/>
              <w:jc w:val="center"/>
              <w:rPr>
                <w:rFonts w:eastAsia="Palatino Linotype" w:cs="Palatino Linotype"/>
              </w:rPr>
            </w:pPr>
            <w:r>
              <w:rPr>
                <w:rFonts w:eastAsia="Palatino Linotype" w:cs="Palatino Linotype"/>
              </w:rPr>
              <w:t>2.632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08068DA" w14:textId="77777777" w:rsidR="00125BF3" w:rsidRDefault="00C706AF">
            <w:pPr>
              <w:spacing w:line="240" w:lineRule="auto"/>
              <w:jc w:val="center"/>
              <w:rPr>
                <w:rFonts w:eastAsia="Palatino Linotype" w:cs="Palatino Linotype"/>
              </w:rPr>
            </w:pPr>
            <w:r>
              <w:rPr>
                <w:rFonts w:eastAsia="Palatino Linotype" w:cs="Palatino Linotype"/>
              </w:rPr>
              <w:t>3.454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9434FBC" w14:textId="77777777" w:rsidR="00125BF3" w:rsidRDefault="00C706AF">
            <w:pPr>
              <w:spacing w:line="240" w:lineRule="auto"/>
              <w:jc w:val="center"/>
              <w:rPr>
                <w:rFonts w:eastAsia="Palatino Linotype" w:cs="Palatino Linotype"/>
              </w:rPr>
            </w:pPr>
            <w:r>
              <w:rPr>
                <w:rFonts w:eastAsia="Palatino Linotype" w:cs="Palatino Linotype"/>
              </w:rPr>
              <w:t>3.129</w:t>
            </w:r>
          </w:p>
        </w:tc>
      </w:tr>
      <w:tr w:rsidR="00125BF3" w14:paraId="3BC40B3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299202"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D30C13" w14:textId="77777777" w:rsidR="00125BF3" w:rsidRDefault="00C706AF">
            <w:pPr>
              <w:spacing w:line="240" w:lineRule="auto"/>
              <w:jc w:val="center"/>
              <w:rPr>
                <w:rFonts w:eastAsia="Palatino Linotype" w:cs="Palatino Linotype"/>
              </w:rPr>
            </w:pPr>
            <w:r>
              <w:rPr>
                <w:rFonts w:eastAsia="Palatino Linotype" w:cs="Palatino Linotype"/>
              </w:rPr>
              <w:t>0.103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831B54" w14:textId="77777777" w:rsidR="00125BF3" w:rsidRDefault="00C706AF">
            <w:pPr>
              <w:spacing w:line="240" w:lineRule="auto"/>
              <w:jc w:val="center"/>
              <w:rPr>
                <w:rFonts w:eastAsia="Palatino Linotype" w:cs="Palatino Linotype"/>
              </w:rPr>
            </w:pPr>
            <w:r>
              <w:rPr>
                <w:rFonts w:eastAsia="Palatino Linotype" w:cs="Palatino Linotype"/>
              </w:rPr>
              <w:t>0.025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0BC4AF9" w14:textId="77777777" w:rsidR="00125BF3" w:rsidRDefault="00C706AF">
            <w:pPr>
              <w:spacing w:line="240" w:lineRule="auto"/>
              <w:jc w:val="center"/>
              <w:rPr>
                <w:rFonts w:eastAsia="Palatino Linotype" w:cs="Palatino Linotype"/>
              </w:rPr>
            </w:pPr>
            <w:r>
              <w:rPr>
                <w:rFonts w:eastAsia="Palatino Linotype" w:cs="Palatino Linotype"/>
              </w:rPr>
              <w:t>0.12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294E3AF" w14:textId="77777777" w:rsidR="00125BF3" w:rsidRDefault="00C706AF">
            <w:pPr>
              <w:spacing w:line="240" w:lineRule="auto"/>
              <w:jc w:val="center"/>
              <w:rPr>
                <w:rFonts w:eastAsia="Palatino Linotype" w:cs="Palatino Linotype"/>
              </w:rPr>
            </w:pPr>
            <w:r>
              <w:rPr>
                <w:rFonts w:eastAsia="Palatino Linotype" w:cs="Palatino Linotype"/>
              </w:rPr>
              <w:t>0.203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4EF9760" w14:textId="77777777" w:rsidR="00125BF3" w:rsidRDefault="00C706AF">
            <w:pPr>
              <w:spacing w:line="240" w:lineRule="auto"/>
              <w:jc w:val="center"/>
              <w:rPr>
                <w:rFonts w:eastAsia="Palatino Linotype" w:cs="Palatino Linotype"/>
              </w:rPr>
            </w:pPr>
            <w:r>
              <w:rPr>
                <w:rFonts w:eastAsia="Palatino Linotype" w:cs="Palatino Linotype"/>
              </w:rPr>
              <w:t>0.0807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8F1FCF" w14:textId="77777777" w:rsidR="00125BF3" w:rsidRDefault="00C706AF">
            <w:pPr>
              <w:spacing w:line="240" w:lineRule="auto"/>
              <w:jc w:val="center"/>
              <w:rPr>
                <w:rFonts w:eastAsia="Palatino Linotype" w:cs="Palatino Linotype"/>
              </w:rPr>
            </w:pPr>
            <w:r>
              <w:rPr>
                <w:rFonts w:eastAsia="Palatino Linotype" w:cs="Palatino Linotype"/>
              </w:rPr>
              <w:t>0.199</w:t>
            </w:r>
          </w:p>
        </w:tc>
      </w:tr>
    </w:tbl>
    <w:p w14:paraId="6AEDF2BF" w14:textId="77777777" w:rsidR="00125BF3" w:rsidRDefault="00125BF3">
      <w:pPr>
        <w:spacing w:before="240" w:after="120" w:line="228" w:lineRule="auto"/>
        <w:ind w:left="2608"/>
        <w:jc w:val="left"/>
        <w:rPr>
          <w:rFonts w:eastAsia="Palatino Linotype" w:cs="Palatino Linotype"/>
          <w:sz w:val="18"/>
          <w:szCs w:val="18"/>
        </w:rPr>
      </w:pPr>
    </w:p>
    <w:p w14:paraId="45868013"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A3.</w:t>
      </w:r>
      <w:r>
        <w:rPr>
          <w:rFonts w:eastAsia="Palatino Linotype" w:cs="Palatino Linotype"/>
          <w:sz w:val="18"/>
          <w:szCs w:val="18"/>
        </w:rPr>
        <w:t xml:space="preserve"> Evaluation of the FFT models with the original and padded input variants for all input types with no alignment</w:t>
      </w:r>
    </w:p>
    <w:tbl>
      <w:tblPr>
        <w:tblStyle w:val="Style117"/>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78DB08AD" w14:textId="77777777">
        <w:trPr>
          <w:trHeight w:val="518"/>
          <w:jc w:val="center"/>
        </w:trPr>
        <w:tc>
          <w:tcPr>
            <w:tcW w:w="1097" w:type="dxa"/>
            <w:tcBorders>
              <w:top w:val="single" w:sz="8" w:space="0" w:color="000000"/>
              <w:left w:val="nil"/>
              <w:bottom w:val="single" w:sz="4" w:space="0" w:color="000000"/>
              <w:right w:val="nil"/>
            </w:tcBorders>
            <w:shd w:val="clear" w:color="auto" w:fill="auto"/>
          </w:tcPr>
          <w:p w14:paraId="53EC27F3" w14:textId="77777777" w:rsidR="00125BF3" w:rsidRDefault="00C706AF">
            <w:pPr>
              <w:spacing w:after="0" w:line="240" w:lineRule="auto"/>
              <w:rPr>
                <w:rFonts w:eastAsia="Palatino Linotype" w:cs="Palatino Linotype"/>
                <w:b/>
              </w:rPr>
            </w:pPr>
            <w:r>
              <w:rPr>
                <w:rFonts w:eastAsia="Palatino Linotype" w:cs="Palatino Linotype"/>
                <w:b/>
              </w:rPr>
              <w:t xml:space="preserve">Input </w:t>
            </w:r>
          </w:p>
          <w:p w14:paraId="25C58752" w14:textId="77777777" w:rsidR="00125BF3" w:rsidRDefault="00C706AF">
            <w:pPr>
              <w:spacing w:after="0" w:line="240" w:lineRule="auto"/>
              <w:rPr>
                <w:rFonts w:eastAsia="Palatino Linotype" w:cs="Palatino Linotype"/>
                <w:b/>
              </w:rPr>
            </w:pPr>
            <w:r>
              <w:rPr>
                <w:rFonts w:eastAsia="Palatino Linotype" w:cs="Palatino Linotype"/>
                <w:b/>
              </w:rPr>
              <w:t>Variation</w:t>
            </w:r>
          </w:p>
        </w:tc>
        <w:tc>
          <w:tcPr>
            <w:tcW w:w="3291" w:type="dxa"/>
            <w:gridSpan w:val="3"/>
            <w:tcBorders>
              <w:top w:val="single" w:sz="8" w:space="0" w:color="000000"/>
              <w:left w:val="nil"/>
              <w:bottom w:val="single" w:sz="4" w:space="0" w:color="000000"/>
              <w:right w:val="nil"/>
            </w:tcBorders>
          </w:tcPr>
          <w:p w14:paraId="25E519CD" w14:textId="77777777" w:rsidR="00125BF3" w:rsidRDefault="00C706AF">
            <w:pPr>
              <w:spacing w:line="240" w:lineRule="auto"/>
              <w:jc w:val="center"/>
              <w:rPr>
                <w:rFonts w:eastAsia="Palatino Linotype" w:cs="Palatino Linotype"/>
                <w:b/>
              </w:rPr>
            </w:pPr>
            <w:r>
              <w:rPr>
                <w:rFonts w:eastAsia="Palatino Linotype" w:cs="Palatino Linotype"/>
                <w:b/>
              </w:rPr>
              <w:t>Original</w:t>
            </w:r>
          </w:p>
        </w:tc>
        <w:tc>
          <w:tcPr>
            <w:tcW w:w="3291" w:type="dxa"/>
            <w:gridSpan w:val="3"/>
            <w:tcBorders>
              <w:top w:val="single" w:sz="8" w:space="0" w:color="000000"/>
              <w:left w:val="nil"/>
              <w:bottom w:val="single" w:sz="4" w:space="0" w:color="000000"/>
              <w:right w:val="nil"/>
            </w:tcBorders>
          </w:tcPr>
          <w:p w14:paraId="611B8C1C" w14:textId="77777777" w:rsidR="00125BF3" w:rsidRDefault="00C706AF">
            <w:pPr>
              <w:spacing w:line="240" w:lineRule="auto"/>
              <w:jc w:val="center"/>
              <w:rPr>
                <w:rFonts w:eastAsia="Palatino Linotype" w:cs="Palatino Linotype"/>
                <w:b/>
              </w:rPr>
            </w:pPr>
            <w:r>
              <w:rPr>
                <w:rFonts w:eastAsia="Palatino Linotype" w:cs="Palatino Linotype"/>
                <w:b/>
              </w:rPr>
              <w:t>Padded</w:t>
            </w:r>
          </w:p>
        </w:tc>
      </w:tr>
      <w:tr w:rsidR="00125BF3" w14:paraId="1DE516A0"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5E8D461"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02846B5"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42D73CF"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EC08ECF"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338765"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DE129E"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7D2AF0"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r>
      <w:tr w:rsidR="00125BF3" w14:paraId="03981C8C"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8A1BF01"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7029831F" w14:textId="77777777" w:rsidR="00125BF3" w:rsidRDefault="00C706AF">
            <w:pPr>
              <w:spacing w:line="240" w:lineRule="auto"/>
              <w:jc w:val="center"/>
              <w:rPr>
                <w:rFonts w:eastAsia="Palatino Linotype" w:cs="Palatino Linotype"/>
              </w:rPr>
            </w:pPr>
            <w:r>
              <w:rPr>
                <w:rFonts w:eastAsia="Palatino Linotype" w:cs="Palatino Linotype"/>
              </w:rPr>
              <w:t>No</w:t>
            </w:r>
          </w:p>
        </w:tc>
      </w:tr>
      <w:tr w:rsidR="00125BF3" w14:paraId="594651AE"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8BEA11"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B9F8BC1" w14:textId="77777777" w:rsidR="00125BF3" w:rsidRDefault="00C706AF">
            <w:pPr>
              <w:spacing w:line="240" w:lineRule="auto"/>
              <w:jc w:val="center"/>
              <w:rPr>
                <w:rFonts w:eastAsia="Palatino Linotype" w:cs="Palatino Linotype"/>
              </w:rPr>
            </w:pPr>
            <w:r>
              <w:rPr>
                <w:rFonts w:eastAsia="Palatino Linotype" w:cs="Palatino Linotype"/>
              </w:rPr>
              <w:t>0.45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C15570" w14:textId="77777777" w:rsidR="00125BF3" w:rsidRDefault="00C706AF">
            <w:pPr>
              <w:spacing w:line="240" w:lineRule="auto"/>
              <w:jc w:val="center"/>
              <w:rPr>
                <w:rFonts w:eastAsia="Palatino Linotype" w:cs="Palatino Linotype"/>
              </w:rPr>
            </w:pPr>
            <w:r>
              <w:rPr>
                <w:rFonts w:eastAsia="Palatino Linotype" w:cs="Palatino Linotype"/>
              </w:rPr>
              <w:t>0.283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DF779F0" w14:textId="77777777" w:rsidR="00125BF3" w:rsidRDefault="00C706AF">
            <w:pPr>
              <w:spacing w:line="240" w:lineRule="auto"/>
              <w:jc w:val="center"/>
              <w:rPr>
                <w:rFonts w:eastAsia="Palatino Linotype" w:cs="Palatino Linotype"/>
              </w:rPr>
            </w:pPr>
            <w:r>
              <w:rPr>
                <w:rFonts w:eastAsia="Palatino Linotype" w:cs="Palatino Linotype"/>
              </w:rPr>
              <w:t>0.341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0DB444" w14:textId="77777777" w:rsidR="00125BF3" w:rsidRDefault="00C706AF">
            <w:pPr>
              <w:spacing w:line="240" w:lineRule="auto"/>
              <w:jc w:val="center"/>
              <w:rPr>
                <w:rFonts w:eastAsia="Palatino Linotype" w:cs="Palatino Linotype"/>
              </w:rPr>
            </w:pPr>
            <w:r>
              <w:rPr>
                <w:rFonts w:eastAsia="Palatino Linotype" w:cs="Palatino Linotype"/>
              </w:rPr>
              <w:t>0.419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C98ADD" w14:textId="77777777" w:rsidR="00125BF3" w:rsidRDefault="00C706AF">
            <w:pPr>
              <w:spacing w:line="240" w:lineRule="auto"/>
              <w:jc w:val="center"/>
              <w:rPr>
                <w:rFonts w:eastAsia="Palatino Linotype" w:cs="Palatino Linotype"/>
              </w:rPr>
            </w:pPr>
            <w:r>
              <w:rPr>
                <w:rFonts w:eastAsia="Palatino Linotype" w:cs="Palatino Linotype"/>
              </w:rPr>
              <w:t>0.394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E12B49" w14:textId="77777777" w:rsidR="00125BF3" w:rsidRDefault="00C706AF">
            <w:pPr>
              <w:spacing w:line="240" w:lineRule="auto"/>
              <w:jc w:val="center"/>
              <w:rPr>
                <w:rFonts w:eastAsia="Palatino Linotype" w:cs="Palatino Linotype"/>
              </w:rPr>
            </w:pPr>
            <w:r>
              <w:rPr>
                <w:rFonts w:eastAsia="Palatino Linotype" w:cs="Palatino Linotype"/>
              </w:rPr>
              <w:t>0.241</w:t>
            </w:r>
          </w:p>
        </w:tc>
      </w:tr>
      <w:tr w:rsidR="00125BF3" w14:paraId="4EBC5C9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9B868F5"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29F8820" w14:textId="77777777" w:rsidR="00125BF3" w:rsidRDefault="00C706AF">
            <w:pPr>
              <w:spacing w:line="240" w:lineRule="auto"/>
              <w:jc w:val="center"/>
              <w:rPr>
                <w:rFonts w:eastAsia="Palatino Linotype" w:cs="Palatino Linotype"/>
              </w:rPr>
            </w:pPr>
            <w:r>
              <w:rPr>
                <w:rFonts w:eastAsia="Palatino Linotype" w:cs="Palatino Linotype"/>
              </w:rPr>
              <w:t>0.611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35F6B0" w14:textId="77777777" w:rsidR="00125BF3" w:rsidRDefault="00C706AF">
            <w:pPr>
              <w:spacing w:line="240" w:lineRule="auto"/>
              <w:jc w:val="center"/>
              <w:rPr>
                <w:rFonts w:eastAsia="Palatino Linotype" w:cs="Palatino Linotype"/>
              </w:rPr>
            </w:pPr>
            <w:r>
              <w:rPr>
                <w:rFonts w:eastAsia="Palatino Linotype" w:cs="Palatino Linotype"/>
              </w:rPr>
              <w:t>0.44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458739" w14:textId="77777777" w:rsidR="00125BF3" w:rsidRDefault="00C706AF">
            <w:pPr>
              <w:spacing w:line="240" w:lineRule="auto"/>
              <w:jc w:val="center"/>
              <w:rPr>
                <w:rFonts w:eastAsia="Palatino Linotype" w:cs="Palatino Linotype"/>
              </w:rPr>
            </w:pPr>
            <w:r>
              <w:rPr>
                <w:rFonts w:eastAsia="Palatino Linotype" w:cs="Palatino Linotype"/>
              </w:rPr>
              <w:t>0.506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613B8C" w14:textId="77777777" w:rsidR="00125BF3" w:rsidRDefault="00C706AF">
            <w:pPr>
              <w:spacing w:line="240" w:lineRule="auto"/>
              <w:jc w:val="center"/>
              <w:rPr>
                <w:rFonts w:eastAsia="Palatino Linotype" w:cs="Palatino Linotype"/>
              </w:rPr>
            </w:pPr>
            <w:r>
              <w:rPr>
                <w:rFonts w:eastAsia="Palatino Linotype" w:cs="Palatino Linotype"/>
              </w:rPr>
              <w:t>0.588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5363949" w14:textId="77777777" w:rsidR="00125BF3" w:rsidRDefault="00C706AF">
            <w:pPr>
              <w:spacing w:line="240" w:lineRule="auto"/>
              <w:jc w:val="center"/>
              <w:rPr>
                <w:rFonts w:eastAsia="Palatino Linotype" w:cs="Palatino Linotype"/>
              </w:rPr>
            </w:pPr>
            <w:r>
              <w:rPr>
                <w:rFonts w:eastAsia="Palatino Linotype" w:cs="Palatino Linotype"/>
              </w:rPr>
              <w:t>0.553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C406DAC" w14:textId="77777777" w:rsidR="00125BF3" w:rsidRDefault="00C706AF">
            <w:pPr>
              <w:spacing w:line="240" w:lineRule="auto"/>
              <w:jc w:val="center"/>
              <w:rPr>
                <w:rFonts w:eastAsia="Palatino Linotype" w:cs="Palatino Linotype"/>
              </w:rPr>
            </w:pPr>
            <w:r>
              <w:rPr>
                <w:rFonts w:eastAsia="Palatino Linotype" w:cs="Palatino Linotype"/>
              </w:rPr>
              <w:t>0.42</w:t>
            </w:r>
          </w:p>
        </w:tc>
      </w:tr>
      <w:tr w:rsidR="00125BF3" w14:paraId="14F4682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39DA10" w14:textId="77777777" w:rsidR="00125BF3" w:rsidRDefault="00C706AF">
            <w:pPr>
              <w:spacing w:line="240" w:lineRule="auto"/>
              <w:jc w:val="center"/>
              <w:rPr>
                <w:rFonts w:eastAsia="Palatino Linotype" w:cs="Palatino Linotype"/>
              </w:rPr>
            </w:pPr>
            <w:r>
              <w:rPr>
                <w:rFonts w:eastAsia="Palatino Linotype" w:cs="Palatino Linotype"/>
              </w:rPr>
              <w:lastRenderedPageBreak/>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56F6849" w14:textId="77777777" w:rsidR="00125BF3" w:rsidRDefault="00C706AF">
            <w:pPr>
              <w:spacing w:line="240" w:lineRule="auto"/>
              <w:jc w:val="center"/>
              <w:rPr>
                <w:rFonts w:eastAsia="Palatino Linotype" w:cs="Palatino Linotype"/>
              </w:rPr>
            </w:pPr>
            <w:r>
              <w:rPr>
                <w:rFonts w:eastAsia="Palatino Linotype" w:cs="Palatino Linotype"/>
              </w:rPr>
              <w:t>0.651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009581" w14:textId="77777777" w:rsidR="00125BF3" w:rsidRDefault="00C706AF">
            <w:pPr>
              <w:spacing w:line="240" w:lineRule="auto"/>
              <w:jc w:val="center"/>
              <w:rPr>
                <w:rFonts w:eastAsia="Palatino Linotype" w:cs="Palatino Linotype"/>
              </w:rPr>
            </w:pPr>
            <w:r>
              <w:rPr>
                <w:rFonts w:eastAsia="Palatino Linotype" w:cs="Palatino Linotype"/>
              </w:rPr>
              <w:t>0.504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745FA9" w14:textId="77777777" w:rsidR="00125BF3" w:rsidRDefault="00C706AF">
            <w:pPr>
              <w:spacing w:line="240" w:lineRule="auto"/>
              <w:jc w:val="center"/>
              <w:rPr>
                <w:rFonts w:eastAsia="Palatino Linotype" w:cs="Palatino Linotype"/>
              </w:rPr>
            </w:pPr>
            <w:r>
              <w:rPr>
                <w:rFonts w:eastAsia="Palatino Linotype" w:cs="Palatino Linotype"/>
              </w:rPr>
              <w:t>0.505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686C284" w14:textId="77777777" w:rsidR="00125BF3" w:rsidRDefault="00C706AF">
            <w:pPr>
              <w:spacing w:line="240" w:lineRule="auto"/>
              <w:jc w:val="center"/>
              <w:rPr>
                <w:rFonts w:eastAsia="Palatino Linotype" w:cs="Palatino Linotype"/>
              </w:rPr>
            </w:pPr>
            <w:r>
              <w:rPr>
                <w:rFonts w:eastAsia="Palatino Linotype" w:cs="Palatino Linotype"/>
              </w:rPr>
              <w:t>0.616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AE11FFD" w14:textId="77777777" w:rsidR="00125BF3" w:rsidRDefault="00C706AF">
            <w:pPr>
              <w:spacing w:line="240" w:lineRule="auto"/>
              <w:jc w:val="center"/>
              <w:rPr>
                <w:rFonts w:eastAsia="Palatino Linotype" w:cs="Palatino Linotype"/>
              </w:rPr>
            </w:pPr>
            <w:r>
              <w:rPr>
                <w:rFonts w:eastAsia="Palatino Linotype" w:cs="Palatino Linotype"/>
              </w:rPr>
              <w:t>0.595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995052C" w14:textId="77777777" w:rsidR="00125BF3" w:rsidRDefault="00C706AF">
            <w:pPr>
              <w:spacing w:line="240" w:lineRule="auto"/>
              <w:jc w:val="center"/>
              <w:rPr>
                <w:rFonts w:eastAsia="Palatino Linotype" w:cs="Palatino Linotype"/>
              </w:rPr>
            </w:pPr>
            <w:r>
              <w:rPr>
                <w:rFonts w:eastAsia="Palatino Linotype" w:cs="Palatino Linotype"/>
              </w:rPr>
              <w:t>0.461</w:t>
            </w:r>
          </w:p>
        </w:tc>
      </w:tr>
      <w:tr w:rsidR="00125BF3" w14:paraId="1E6227C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4BE9EB"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E59C918" w14:textId="77777777" w:rsidR="00125BF3" w:rsidRDefault="00C706AF">
            <w:pPr>
              <w:spacing w:line="240" w:lineRule="auto"/>
              <w:jc w:val="center"/>
              <w:rPr>
                <w:rFonts w:eastAsia="Palatino Linotype" w:cs="Palatino Linotype"/>
              </w:rPr>
            </w:pPr>
            <w:r>
              <w:rPr>
                <w:rFonts w:eastAsia="Palatino Linotype" w:cs="Palatino Linotype"/>
              </w:rPr>
              <w:t>0.617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58466C5" w14:textId="77777777" w:rsidR="00125BF3" w:rsidRDefault="00C706AF">
            <w:pPr>
              <w:spacing w:line="240" w:lineRule="auto"/>
              <w:jc w:val="center"/>
              <w:rPr>
                <w:rFonts w:eastAsia="Palatino Linotype" w:cs="Palatino Linotype"/>
              </w:rPr>
            </w:pPr>
            <w:r>
              <w:rPr>
                <w:rFonts w:eastAsia="Palatino Linotype" w:cs="Palatino Linotype"/>
              </w:rPr>
              <w:t>0.424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3679796" w14:textId="77777777" w:rsidR="00125BF3" w:rsidRDefault="00C706AF">
            <w:pPr>
              <w:spacing w:line="240" w:lineRule="auto"/>
              <w:jc w:val="center"/>
              <w:rPr>
                <w:rFonts w:eastAsia="Palatino Linotype" w:cs="Palatino Linotype"/>
              </w:rPr>
            </w:pPr>
            <w:r>
              <w:rPr>
                <w:rFonts w:eastAsia="Palatino Linotype" w:cs="Palatino Linotype"/>
              </w:rPr>
              <w:t>0.569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82F57CA" w14:textId="77777777" w:rsidR="00125BF3" w:rsidRDefault="00C706AF">
            <w:pPr>
              <w:spacing w:line="240" w:lineRule="auto"/>
              <w:jc w:val="center"/>
              <w:rPr>
                <w:rFonts w:eastAsia="Palatino Linotype" w:cs="Palatino Linotype"/>
              </w:rPr>
            </w:pPr>
            <w:r>
              <w:rPr>
                <w:rFonts w:eastAsia="Palatino Linotype" w:cs="Palatino Linotype"/>
              </w:rPr>
              <w:t>0.602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B47DBC9" w14:textId="77777777" w:rsidR="00125BF3" w:rsidRDefault="00C706AF">
            <w:pPr>
              <w:spacing w:line="240" w:lineRule="auto"/>
              <w:jc w:val="center"/>
              <w:rPr>
                <w:rFonts w:eastAsia="Palatino Linotype" w:cs="Palatino Linotype"/>
              </w:rPr>
            </w:pPr>
            <w:r>
              <w:rPr>
                <w:rFonts w:eastAsia="Palatino Linotype" w:cs="Palatino Linotype"/>
              </w:rPr>
              <w:t>0.561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C7B472" w14:textId="77777777" w:rsidR="00125BF3" w:rsidRDefault="00C706AF">
            <w:pPr>
              <w:spacing w:line="240" w:lineRule="auto"/>
              <w:jc w:val="center"/>
              <w:rPr>
                <w:rFonts w:eastAsia="Palatino Linotype" w:cs="Palatino Linotype"/>
              </w:rPr>
            </w:pPr>
            <w:r>
              <w:rPr>
                <w:rFonts w:eastAsia="Palatino Linotype" w:cs="Palatino Linotype"/>
              </w:rPr>
              <w:t>0.428</w:t>
            </w:r>
          </w:p>
        </w:tc>
      </w:tr>
      <w:tr w:rsidR="00125BF3" w14:paraId="218CA5C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9D814C"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75FF53" w14:textId="77777777" w:rsidR="00125BF3" w:rsidRDefault="00C706AF">
            <w:pPr>
              <w:spacing w:line="240" w:lineRule="auto"/>
              <w:jc w:val="center"/>
              <w:rPr>
                <w:rFonts w:eastAsia="Palatino Linotype" w:cs="Palatino Linotype"/>
              </w:rPr>
            </w:pPr>
            <w:r>
              <w:rPr>
                <w:rFonts w:eastAsia="Palatino Linotype" w:cs="Palatino Linotype"/>
              </w:rPr>
              <w:t>0.613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D0EE43" w14:textId="77777777" w:rsidR="00125BF3" w:rsidRDefault="00C706AF">
            <w:pPr>
              <w:spacing w:line="240" w:lineRule="auto"/>
              <w:jc w:val="center"/>
              <w:rPr>
                <w:rFonts w:eastAsia="Palatino Linotype" w:cs="Palatino Linotype"/>
              </w:rPr>
            </w:pPr>
            <w:r>
              <w:rPr>
                <w:rFonts w:eastAsia="Palatino Linotype" w:cs="Palatino Linotype"/>
              </w:rPr>
              <w:t>0.443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A517BC0" w14:textId="77777777" w:rsidR="00125BF3" w:rsidRDefault="00C706AF">
            <w:pPr>
              <w:spacing w:line="240" w:lineRule="auto"/>
              <w:jc w:val="center"/>
              <w:rPr>
                <w:rFonts w:eastAsia="Palatino Linotype" w:cs="Palatino Linotype"/>
              </w:rPr>
            </w:pPr>
            <w:r>
              <w:rPr>
                <w:rFonts w:eastAsia="Palatino Linotype" w:cs="Palatino Linotype"/>
              </w:rPr>
              <w:t>0.508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3052E85" w14:textId="77777777" w:rsidR="00125BF3" w:rsidRDefault="00C706AF">
            <w:pPr>
              <w:spacing w:line="240" w:lineRule="auto"/>
              <w:jc w:val="center"/>
              <w:rPr>
                <w:rFonts w:eastAsia="Palatino Linotype" w:cs="Palatino Linotype"/>
              </w:rPr>
            </w:pPr>
            <w:r>
              <w:rPr>
                <w:rFonts w:eastAsia="Palatino Linotype" w:cs="Palatino Linotype"/>
              </w:rPr>
              <w:t>0.59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D67FE1" w14:textId="77777777" w:rsidR="00125BF3" w:rsidRDefault="00C706AF">
            <w:pPr>
              <w:spacing w:line="240" w:lineRule="auto"/>
              <w:jc w:val="center"/>
              <w:rPr>
                <w:rFonts w:eastAsia="Palatino Linotype" w:cs="Palatino Linotype"/>
              </w:rPr>
            </w:pPr>
            <w:r>
              <w:rPr>
                <w:rFonts w:eastAsia="Palatino Linotype" w:cs="Palatino Linotype"/>
              </w:rPr>
              <w:t>0.555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F4B33B" w14:textId="77777777" w:rsidR="00125BF3" w:rsidRDefault="00C706AF">
            <w:pPr>
              <w:spacing w:line="240" w:lineRule="auto"/>
              <w:jc w:val="center"/>
              <w:rPr>
                <w:rFonts w:eastAsia="Palatino Linotype" w:cs="Palatino Linotype"/>
              </w:rPr>
            </w:pPr>
            <w:r>
              <w:rPr>
                <w:rFonts w:eastAsia="Palatino Linotype" w:cs="Palatino Linotype"/>
              </w:rPr>
              <w:t>0.423</w:t>
            </w:r>
          </w:p>
        </w:tc>
      </w:tr>
      <w:tr w:rsidR="00125BF3" w14:paraId="3A034A2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C0270C"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5A6BED8" w14:textId="77777777" w:rsidR="00125BF3" w:rsidRDefault="00C706AF">
            <w:pPr>
              <w:spacing w:line="240" w:lineRule="auto"/>
              <w:jc w:val="center"/>
              <w:rPr>
                <w:rFonts w:eastAsia="Palatino Linotype" w:cs="Palatino Linotype"/>
              </w:rPr>
            </w:pPr>
            <w:r>
              <w:rPr>
                <w:rFonts w:eastAsia="Palatino Linotype" w:cs="Palatino Linotype"/>
              </w:rPr>
              <w:t>7564.51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F422E2" w14:textId="77777777" w:rsidR="00125BF3" w:rsidRDefault="00C706AF">
            <w:pPr>
              <w:spacing w:line="240" w:lineRule="auto"/>
              <w:jc w:val="center"/>
              <w:rPr>
                <w:rFonts w:eastAsia="Palatino Linotype" w:cs="Palatino Linotype"/>
              </w:rPr>
            </w:pPr>
            <w:r>
              <w:rPr>
                <w:rFonts w:eastAsia="Palatino Linotype" w:cs="Palatino Linotype"/>
              </w:rPr>
              <w:t>2493.84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8EB1DB4" w14:textId="77777777" w:rsidR="00125BF3" w:rsidRDefault="00C706AF">
            <w:pPr>
              <w:spacing w:line="240" w:lineRule="auto"/>
              <w:jc w:val="center"/>
              <w:rPr>
                <w:rFonts w:eastAsia="Palatino Linotype" w:cs="Palatino Linotype"/>
              </w:rPr>
            </w:pPr>
            <w:r>
              <w:rPr>
                <w:rFonts w:eastAsia="Palatino Linotype" w:cs="Palatino Linotype"/>
              </w:rPr>
              <w:t>3785.36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EDF67EA" w14:textId="77777777" w:rsidR="00125BF3" w:rsidRDefault="00C706AF">
            <w:pPr>
              <w:spacing w:line="240" w:lineRule="auto"/>
              <w:jc w:val="center"/>
              <w:rPr>
                <w:rFonts w:eastAsia="Palatino Linotype" w:cs="Palatino Linotype"/>
              </w:rPr>
            </w:pPr>
            <w:r>
              <w:rPr>
                <w:rFonts w:eastAsia="Palatino Linotype" w:cs="Palatino Linotype"/>
              </w:rPr>
              <w:t>5191.5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BA28102" w14:textId="77777777" w:rsidR="00125BF3" w:rsidRDefault="00C706AF">
            <w:pPr>
              <w:spacing w:line="240" w:lineRule="auto"/>
              <w:jc w:val="center"/>
              <w:rPr>
                <w:rFonts w:eastAsia="Palatino Linotype" w:cs="Palatino Linotype"/>
              </w:rPr>
            </w:pPr>
            <w:r>
              <w:rPr>
                <w:rFonts w:eastAsia="Palatino Linotype" w:cs="Palatino Linotype"/>
              </w:rPr>
              <w:t>5792.53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43BED16" w14:textId="77777777" w:rsidR="00125BF3" w:rsidRDefault="00C706AF">
            <w:pPr>
              <w:spacing w:line="240" w:lineRule="auto"/>
              <w:jc w:val="center"/>
              <w:rPr>
                <w:rFonts w:eastAsia="Palatino Linotype" w:cs="Palatino Linotype"/>
              </w:rPr>
            </w:pPr>
            <w:r>
              <w:rPr>
                <w:rFonts w:eastAsia="Palatino Linotype" w:cs="Palatino Linotype"/>
              </w:rPr>
              <w:t>2453.07</w:t>
            </w:r>
          </w:p>
        </w:tc>
      </w:tr>
      <w:tr w:rsidR="00125BF3" w14:paraId="2D5A2F7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404FAD"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3D5858" w14:textId="77777777" w:rsidR="00125BF3" w:rsidRDefault="00C706AF">
            <w:pPr>
              <w:spacing w:line="240" w:lineRule="auto"/>
              <w:jc w:val="center"/>
              <w:rPr>
                <w:rFonts w:eastAsia="Palatino Linotype" w:cs="Palatino Linotype"/>
              </w:rPr>
            </w:pPr>
            <w:r>
              <w:rPr>
                <w:rFonts w:eastAsia="Palatino Linotype" w:cs="Palatino Linotype"/>
              </w:rPr>
              <w:t>1.964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73002A" w14:textId="77777777" w:rsidR="00125BF3" w:rsidRDefault="00C706AF">
            <w:pPr>
              <w:spacing w:line="240" w:lineRule="auto"/>
              <w:jc w:val="center"/>
              <w:rPr>
                <w:rFonts w:eastAsia="Palatino Linotype" w:cs="Palatino Linotype"/>
              </w:rPr>
            </w:pPr>
            <w:r>
              <w:rPr>
                <w:rFonts w:eastAsia="Palatino Linotype" w:cs="Palatino Linotype"/>
              </w:rPr>
              <w:t>3.516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D9F6B7" w14:textId="77777777" w:rsidR="00125BF3" w:rsidRDefault="00C706AF">
            <w:pPr>
              <w:spacing w:line="240" w:lineRule="auto"/>
              <w:jc w:val="center"/>
              <w:rPr>
                <w:rFonts w:eastAsia="Palatino Linotype" w:cs="Palatino Linotype"/>
              </w:rPr>
            </w:pPr>
            <w:r>
              <w:rPr>
                <w:rFonts w:eastAsia="Palatino Linotype" w:cs="Palatino Linotype"/>
              </w:rPr>
              <w:t>2.57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FDAB1CE" w14:textId="77777777" w:rsidR="00125BF3" w:rsidRDefault="00C706AF">
            <w:pPr>
              <w:spacing w:line="240" w:lineRule="auto"/>
              <w:jc w:val="center"/>
              <w:rPr>
                <w:rFonts w:eastAsia="Palatino Linotype" w:cs="Palatino Linotype"/>
              </w:rPr>
            </w:pPr>
            <w:r>
              <w:rPr>
                <w:rFonts w:eastAsia="Palatino Linotype" w:cs="Palatino Linotype"/>
              </w:rPr>
              <w:t>1.97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3E41843" w14:textId="77777777" w:rsidR="00125BF3" w:rsidRDefault="00C706AF">
            <w:pPr>
              <w:spacing w:line="240" w:lineRule="auto"/>
              <w:jc w:val="center"/>
              <w:rPr>
                <w:rFonts w:eastAsia="Palatino Linotype" w:cs="Palatino Linotype"/>
              </w:rPr>
            </w:pPr>
            <w:r>
              <w:rPr>
                <w:rFonts w:eastAsia="Palatino Linotype" w:cs="Palatino Linotype"/>
              </w:rPr>
              <w:t>2.51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836F85" w14:textId="77777777" w:rsidR="00125BF3" w:rsidRDefault="00C706AF">
            <w:pPr>
              <w:spacing w:line="240" w:lineRule="auto"/>
              <w:jc w:val="center"/>
              <w:rPr>
                <w:rFonts w:eastAsia="Palatino Linotype" w:cs="Palatino Linotype"/>
              </w:rPr>
            </w:pPr>
            <w:r>
              <w:rPr>
                <w:rFonts w:eastAsia="Palatino Linotype" w:cs="Palatino Linotype"/>
              </w:rPr>
              <w:t>4.538</w:t>
            </w:r>
          </w:p>
        </w:tc>
      </w:tr>
      <w:tr w:rsidR="00125BF3" w14:paraId="0DDEDBC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7DB9C27"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F027FA6" w14:textId="77777777" w:rsidR="00125BF3" w:rsidRDefault="00C706AF">
            <w:pPr>
              <w:spacing w:line="240" w:lineRule="auto"/>
              <w:jc w:val="center"/>
              <w:rPr>
                <w:rFonts w:eastAsia="Palatino Linotype" w:cs="Palatino Linotype"/>
              </w:rPr>
            </w:pPr>
            <w:r>
              <w:rPr>
                <w:rFonts w:eastAsia="Palatino Linotype" w:cs="Palatino Linotype"/>
              </w:rPr>
              <w:t>0.274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E7EA54" w14:textId="77777777" w:rsidR="00125BF3" w:rsidRDefault="00C706AF">
            <w:pPr>
              <w:spacing w:line="240" w:lineRule="auto"/>
              <w:jc w:val="center"/>
              <w:rPr>
                <w:rFonts w:eastAsia="Palatino Linotype" w:cs="Palatino Linotype"/>
              </w:rPr>
            </w:pPr>
            <w:r>
              <w:rPr>
                <w:rFonts w:eastAsia="Palatino Linotype" w:cs="Palatino Linotype"/>
              </w:rPr>
              <w:t>0.094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5158F5B" w14:textId="77777777" w:rsidR="00125BF3" w:rsidRDefault="00C706AF">
            <w:pPr>
              <w:spacing w:line="240" w:lineRule="auto"/>
              <w:jc w:val="center"/>
              <w:rPr>
                <w:rFonts w:eastAsia="Palatino Linotype" w:cs="Palatino Linotype"/>
              </w:rPr>
            </w:pPr>
            <w:r>
              <w:rPr>
                <w:rFonts w:eastAsia="Palatino Linotype" w:cs="Palatino Linotype"/>
              </w:rPr>
              <w:t>0.167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7294CAE" w14:textId="77777777" w:rsidR="00125BF3" w:rsidRDefault="00C706AF">
            <w:pPr>
              <w:spacing w:line="240" w:lineRule="auto"/>
              <w:jc w:val="center"/>
              <w:rPr>
                <w:rFonts w:eastAsia="Palatino Linotype" w:cs="Palatino Linotype"/>
              </w:rPr>
            </w:pPr>
            <w:r>
              <w:rPr>
                <w:rFonts w:eastAsia="Palatino Linotype" w:cs="Palatino Linotype"/>
              </w:rPr>
              <w:t>0.232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66F9903" w14:textId="77777777" w:rsidR="00125BF3" w:rsidRDefault="00C706AF">
            <w:pPr>
              <w:spacing w:line="240" w:lineRule="auto"/>
              <w:jc w:val="center"/>
              <w:rPr>
                <w:rFonts w:eastAsia="Palatino Linotype" w:cs="Palatino Linotype"/>
              </w:rPr>
            </w:pPr>
            <w:r>
              <w:rPr>
                <w:rFonts w:eastAsia="Palatino Linotype" w:cs="Palatino Linotype"/>
              </w:rPr>
              <w:t>0.198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4DCDD9" w14:textId="77777777" w:rsidR="00125BF3" w:rsidRDefault="00C706AF">
            <w:pPr>
              <w:spacing w:line="240" w:lineRule="auto"/>
              <w:jc w:val="center"/>
              <w:rPr>
                <w:rFonts w:eastAsia="Palatino Linotype" w:cs="Palatino Linotype"/>
              </w:rPr>
            </w:pPr>
            <w:r>
              <w:rPr>
                <w:rFonts w:eastAsia="Palatino Linotype" w:cs="Palatino Linotype"/>
              </w:rPr>
              <w:t>0.076</w:t>
            </w:r>
          </w:p>
        </w:tc>
      </w:tr>
    </w:tbl>
    <w:p w14:paraId="39A2CC0B" w14:textId="77777777" w:rsidR="00125BF3" w:rsidRDefault="00125BF3">
      <w:pPr>
        <w:spacing w:before="240" w:after="120" w:line="228" w:lineRule="auto"/>
        <w:ind w:left="2608"/>
        <w:jc w:val="left"/>
        <w:rPr>
          <w:rFonts w:eastAsia="Palatino Linotype" w:cs="Palatino Linotype"/>
          <w:sz w:val="18"/>
          <w:szCs w:val="18"/>
        </w:rPr>
      </w:pPr>
    </w:p>
    <w:p w14:paraId="357A9EE8"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A4.</w:t>
      </w:r>
      <w:r>
        <w:rPr>
          <w:rFonts w:eastAsia="Palatino Linotype" w:cs="Palatino Linotype"/>
          <w:sz w:val="18"/>
          <w:szCs w:val="18"/>
        </w:rPr>
        <w:t xml:space="preserve"> Evaluation of the FFT models with the phased and reduced input variants for all input types with no alignment</w:t>
      </w:r>
    </w:p>
    <w:tbl>
      <w:tblPr>
        <w:tblStyle w:val="Style118"/>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4426F928"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C2F0D1D" w14:textId="77777777" w:rsidR="00125BF3" w:rsidRDefault="00C706AF">
            <w:pPr>
              <w:spacing w:after="0" w:line="240" w:lineRule="auto"/>
              <w:rPr>
                <w:rFonts w:eastAsia="Palatino Linotype" w:cs="Palatino Linotype"/>
                <w:b/>
              </w:rPr>
            </w:pPr>
            <w:r>
              <w:rPr>
                <w:rFonts w:eastAsia="Palatino Linotype" w:cs="Palatino Linotype"/>
                <w:b/>
              </w:rPr>
              <w:t xml:space="preserve">Input </w:t>
            </w:r>
          </w:p>
          <w:p w14:paraId="7416DB69" w14:textId="77777777" w:rsidR="00125BF3" w:rsidRDefault="00C706AF">
            <w:pPr>
              <w:spacing w:after="0" w:line="240" w:lineRule="auto"/>
              <w:rPr>
                <w:rFonts w:eastAsia="Palatino Linotype" w:cs="Palatino Linotype"/>
                <w:b/>
              </w:rPr>
            </w:pPr>
            <w:r>
              <w:rPr>
                <w:rFonts w:eastAsia="Palatino Linotype" w:cs="Palatino Linotype"/>
                <w:b/>
              </w:rPr>
              <w:t>Variation</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2BEC4F18" w14:textId="77777777" w:rsidR="00125BF3" w:rsidRDefault="00C706AF">
            <w:pPr>
              <w:spacing w:line="240" w:lineRule="auto"/>
              <w:jc w:val="center"/>
              <w:rPr>
                <w:rFonts w:eastAsia="Palatino Linotype" w:cs="Palatino Linotype"/>
                <w:b/>
              </w:rPr>
            </w:pPr>
            <w:r>
              <w:rPr>
                <w:rFonts w:eastAsia="Palatino Linotype" w:cs="Palatino Linotype"/>
                <w:b/>
              </w:rPr>
              <w:t>Phased</w:t>
            </w:r>
          </w:p>
        </w:tc>
        <w:tc>
          <w:tcPr>
            <w:tcW w:w="3291" w:type="dxa"/>
            <w:gridSpan w:val="3"/>
            <w:tcBorders>
              <w:top w:val="single" w:sz="8" w:space="0" w:color="000000"/>
              <w:left w:val="nil"/>
              <w:bottom w:val="single" w:sz="4" w:space="0" w:color="000000"/>
              <w:right w:val="nil"/>
            </w:tcBorders>
            <w:tcMar>
              <w:top w:w="0" w:type="dxa"/>
              <w:left w:w="0" w:type="dxa"/>
              <w:bottom w:w="0" w:type="dxa"/>
              <w:right w:w="0" w:type="dxa"/>
            </w:tcMar>
          </w:tcPr>
          <w:p w14:paraId="23A3209D" w14:textId="77777777" w:rsidR="00125BF3" w:rsidRDefault="00C706AF">
            <w:pPr>
              <w:spacing w:line="240" w:lineRule="auto"/>
              <w:jc w:val="center"/>
              <w:rPr>
                <w:rFonts w:eastAsia="Palatino Linotype" w:cs="Palatino Linotype"/>
                <w:b/>
              </w:rPr>
            </w:pPr>
            <w:r>
              <w:rPr>
                <w:rFonts w:eastAsia="Palatino Linotype" w:cs="Palatino Linotype"/>
                <w:b/>
              </w:rPr>
              <w:t>Reduced</w:t>
            </w:r>
          </w:p>
        </w:tc>
      </w:tr>
      <w:tr w:rsidR="00125BF3" w14:paraId="53D49BF0"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31505F"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E50203"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8AFB18"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6CF7E91"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1375903"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35ECE35"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19CCDB"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r>
      <w:tr w:rsidR="00125BF3" w14:paraId="5D491AFD"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6F30BD"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2AAD8160" w14:textId="77777777" w:rsidR="00125BF3" w:rsidRDefault="00C706AF">
            <w:pPr>
              <w:spacing w:line="240" w:lineRule="auto"/>
              <w:jc w:val="center"/>
              <w:rPr>
                <w:rFonts w:eastAsia="Palatino Linotype" w:cs="Palatino Linotype"/>
              </w:rPr>
            </w:pPr>
            <w:r>
              <w:rPr>
                <w:rFonts w:eastAsia="Palatino Linotype" w:cs="Palatino Linotype"/>
              </w:rPr>
              <w:t>No</w:t>
            </w:r>
          </w:p>
        </w:tc>
      </w:tr>
      <w:tr w:rsidR="00125BF3" w14:paraId="7E809B1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89D30F4"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16BE0B3" w14:textId="77777777" w:rsidR="00125BF3" w:rsidRDefault="00C706AF">
            <w:pPr>
              <w:spacing w:line="240" w:lineRule="auto"/>
              <w:jc w:val="center"/>
              <w:rPr>
                <w:rFonts w:eastAsia="Palatino Linotype" w:cs="Palatino Linotype"/>
              </w:rPr>
            </w:pPr>
            <w:r>
              <w:rPr>
                <w:rFonts w:eastAsia="Palatino Linotype" w:cs="Palatino Linotype"/>
              </w:rPr>
              <w:t>0.355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298079F" w14:textId="77777777" w:rsidR="00125BF3" w:rsidRDefault="00C706AF">
            <w:pPr>
              <w:spacing w:line="240" w:lineRule="auto"/>
              <w:jc w:val="center"/>
              <w:rPr>
                <w:rFonts w:eastAsia="Palatino Linotype" w:cs="Palatino Linotype"/>
              </w:rPr>
            </w:pPr>
            <w:r>
              <w:rPr>
                <w:rFonts w:eastAsia="Palatino Linotype" w:cs="Palatino Linotype"/>
              </w:rPr>
              <w:t>0.176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693B5F" w14:textId="77777777" w:rsidR="00125BF3" w:rsidRDefault="00C706AF">
            <w:pPr>
              <w:spacing w:line="240" w:lineRule="auto"/>
              <w:jc w:val="center"/>
              <w:rPr>
                <w:rFonts w:eastAsia="Palatino Linotype" w:cs="Palatino Linotype"/>
              </w:rPr>
            </w:pPr>
            <w:r>
              <w:rPr>
                <w:rFonts w:eastAsia="Palatino Linotype" w:cs="Palatino Linotype"/>
              </w:rPr>
              <w:t>0.294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91798D5" w14:textId="77777777" w:rsidR="00125BF3" w:rsidRDefault="00C706AF">
            <w:pPr>
              <w:spacing w:line="240" w:lineRule="auto"/>
              <w:jc w:val="center"/>
              <w:rPr>
                <w:rFonts w:eastAsia="Palatino Linotype" w:cs="Palatino Linotype"/>
              </w:rPr>
            </w:pPr>
            <w:r>
              <w:rPr>
                <w:rFonts w:eastAsia="Palatino Linotype" w:cs="Palatino Linotype"/>
              </w:rPr>
              <w:t>0.431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94EFDBF" w14:textId="77777777" w:rsidR="00125BF3" w:rsidRDefault="00C706AF">
            <w:pPr>
              <w:spacing w:line="240" w:lineRule="auto"/>
              <w:jc w:val="center"/>
              <w:rPr>
                <w:rFonts w:eastAsia="Palatino Linotype" w:cs="Palatino Linotype"/>
              </w:rPr>
            </w:pPr>
            <w:r>
              <w:rPr>
                <w:rFonts w:eastAsia="Palatino Linotype" w:cs="Palatino Linotype"/>
              </w:rPr>
              <w:t>0.34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693E1C" w14:textId="77777777" w:rsidR="00125BF3" w:rsidRDefault="00C706AF">
            <w:pPr>
              <w:spacing w:line="240" w:lineRule="auto"/>
              <w:jc w:val="center"/>
              <w:rPr>
                <w:rFonts w:eastAsia="Palatino Linotype" w:cs="Palatino Linotype"/>
              </w:rPr>
            </w:pPr>
            <w:r>
              <w:rPr>
                <w:rFonts w:eastAsia="Palatino Linotype" w:cs="Palatino Linotype"/>
              </w:rPr>
              <w:t>0.332</w:t>
            </w:r>
          </w:p>
        </w:tc>
      </w:tr>
      <w:tr w:rsidR="00125BF3" w14:paraId="17217E2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CA1F1D"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3187513" w14:textId="77777777" w:rsidR="00125BF3" w:rsidRDefault="00C706AF">
            <w:pPr>
              <w:spacing w:line="240" w:lineRule="auto"/>
              <w:jc w:val="center"/>
              <w:rPr>
                <w:rFonts w:eastAsia="Palatino Linotype" w:cs="Palatino Linotype"/>
              </w:rPr>
            </w:pPr>
            <w:r>
              <w:rPr>
                <w:rFonts w:eastAsia="Palatino Linotype" w:cs="Palatino Linotype"/>
              </w:rPr>
              <w:t>0.513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C503610" w14:textId="77777777" w:rsidR="00125BF3" w:rsidRDefault="00C706AF">
            <w:pPr>
              <w:spacing w:line="240" w:lineRule="auto"/>
              <w:jc w:val="center"/>
              <w:rPr>
                <w:rFonts w:eastAsia="Palatino Linotype" w:cs="Palatino Linotype"/>
              </w:rPr>
            </w:pPr>
            <w:r>
              <w:rPr>
                <w:rFonts w:eastAsia="Palatino Linotype" w:cs="Palatino Linotype"/>
              </w:rPr>
              <w:t>0.33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C36EDB0" w14:textId="77777777" w:rsidR="00125BF3" w:rsidRDefault="00C706AF">
            <w:pPr>
              <w:spacing w:line="240" w:lineRule="auto"/>
              <w:jc w:val="center"/>
              <w:rPr>
                <w:rFonts w:eastAsia="Palatino Linotype" w:cs="Palatino Linotype"/>
              </w:rPr>
            </w:pPr>
            <w:r>
              <w:rPr>
                <w:rFonts w:eastAsia="Palatino Linotype" w:cs="Palatino Linotype"/>
              </w:rPr>
              <w:t>0.462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24945AB" w14:textId="77777777" w:rsidR="00125BF3" w:rsidRDefault="00C706AF">
            <w:pPr>
              <w:spacing w:line="240" w:lineRule="auto"/>
              <w:jc w:val="center"/>
              <w:rPr>
                <w:rFonts w:eastAsia="Palatino Linotype" w:cs="Palatino Linotype"/>
              </w:rPr>
            </w:pPr>
            <w:r>
              <w:rPr>
                <w:rFonts w:eastAsia="Palatino Linotype" w:cs="Palatino Linotype"/>
              </w:rPr>
              <w:t>0.591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0026498" w14:textId="77777777" w:rsidR="00125BF3" w:rsidRDefault="00C706AF">
            <w:pPr>
              <w:spacing w:line="240" w:lineRule="auto"/>
              <w:jc w:val="center"/>
              <w:rPr>
                <w:rFonts w:eastAsia="Palatino Linotype" w:cs="Palatino Linotype"/>
              </w:rPr>
            </w:pPr>
            <w:r>
              <w:rPr>
                <w:rFonts w:eastAsia="Palatino Linotype" w:cs="Palatino Linotype"/>
              </w:rPr>
              <w:t>0.51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DA1341" w14:textId="77777777" w:rsidR="00125BF3" w:rsidRDefault="00C706AF">
            <w:pPr>
              <w:spacing w:line="240" w:lineRule="auto"/>
              <w:jc w:val="center"/>
              <w:rPr>
                <w:rFonts w:eastAsia="Palatino Linotype" w:cs="Palatino Linotype"/>
              </w:rPr>
            </w:pPr>
            <w:r>
              <w:rPr>
                <w:rFonts w:eastAsia="Palatino Linotype" w:cs="Palatino Linotype"/>
              </w:rPr>
              <w:t>0.497</w:t>
            </w:r>
          </w:p>
        </w:tc>
      </w:tr>
      <w:tr w:rsidR="00125BF3" w14:paraId="2613D71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AF17A54"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CEED264" w14:textId="77777777" w:rsidR="00125BF3" w:rsidRDefault="00C706AF">
            <w:pPr>
              <w:spacing w:line="240" w:lineRule="auto"/>
              <w:jc w:val="center"/>
              <w:rPr>
                <w:rFonts w:eastAsia="Palatino Linotype" w:cs="Palatino Linotype"/>
              </w:rPr>
            </w:pPr>
            <w:r>
              <w:rPr>
                <w:rFonts w:eastAsia="Palatino Linotype" w:cs="Palatino Linotype"/>
              </w:rPr>
              <w:t>0.532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10A1322" w14:textId="77777777" w:rsidR="00125BF3" w:rsidRDefault="00C706AF">
            <w:pPr>
              <w:spacing w:line="240" w:lineRule="auto"/>
              <w:jc w:val="center"/>
              <w:rPr>
                <w:rFonts w:eastAsia="Palatino Linotype" w:cs="Palatino Linotype"/>
              </w:rPr>
            </w:pPr>
            <w:r>
              <w:rPr>
                <w:rFonts w:eastAsia="Palatino Linotype" w:cs="Palatino Linotype"/>
              </w:rPr>
              <w:t>0.358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A8CB9CC" w14:textId="77777777" w:rsidR="00125BF3" w:rsidRDefault="00C706AF">
            <w:pPr>
              <w:spacing w:line="240" w:lineRule="auto"/>
              <w:jc w:val="center"/>
              <w:rPr>
                <w:rFonts w:eastAsia="Palatino Linotype" w:cs="Palatino Linotype"/>
              </w:rPr>
            </w:pPr>
            <w:r>
              <w:rPr>
                <w:rFonts w:eastAsia="Palatino Linotype" w:cs="Palatino Linotype"/>
              </w:rPr>
              <w:t>0.489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C094AA" w14:textId="77777777" w:rsidR="00125BF3" w:rsidRDefault="00C706AF">
            <w:pPr>
              <w:spacing w:line="240" w:lineRule="auto"/>
              <w:jc w:val="center"/>
              <w:rPr>
                <w:rFonts w:eastAsia="Palatino Linotype" w:cs="Palatino Linotype"/>
              </w:rPr>
            </w:pPr>
            <w:r>
              <w:rPr>
                <w:rFonts w:eastAsia="Palatino Linotype" w:cs="Palatino Linotype"/>
              </w:rPr>
              <w:t>0.622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E13F128" w14:textId="77777777" w:rsidR="00125BF3" w:rsidRDefault="00C706AF">
            <w:pPr>
              <w:spacing w:line="240" w:lineRule="auto"/>
              <w:jc w:val="center"/>
              <w:rPr>
                <w:rFonts w:eastAsia="Palatino Linotype" w:cs="Palatino Linotype"/>
              </w:rPr>
            </w:pPr>
            <w:r>
              <w:rPr>
                <w:rFonts w:eastAsia="Palatino Linotype" w:cs="Palatino Linotype"/>
              </w:rPr>
              <w:t>0.553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E177C99" w14:textId="77777777" w:rsidR="00125BF3" w:rsidRDefault="00C706AF">
            <w:pPr>
              <w:spacing w:line="240" w:lineRule="auto"/>
              <w:jc w:val="center"/>
              <w:rPr>
                <w:rFonts w:eastAsia="Palatino Linotype" w:cs="Palatino Linotype"/>
              </w:rPr>
            </w:pPr>
            <w:r>
              <w:rPr>
                <w:rFonts w:eastAsia="Palatino Linotype" w:cs="Palatino Linotype"/>
              </w:rPr>
              <w:t>0.53</w:t>
            </w:r>
          </w:p>
        </w:tc>
      </w:tr>
      <w:tr w:rsidR="00125BF3" w14:paraId="5939D78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2F8191"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8A8D50" w14:textId="77777777" w:rsidR="00125BF3" w:rsidRDefault="00C706AF">
            <w:pPr>
              <w:spacing w:line="240" w:lineRule="auto"/>
              <w:jc w:val="center"/>
              <w:rPr>
                <w:rFonts w:eastAsia="Palatino Linotype" w:cs="Palatino Linotype"/>
              </w:rPr>
            </w:pPr>
            <w:r>
              <w:rPr>
                <w:rFonts w:eastAsia="Palatino Linotype" w:cs="Palatino Linotype"/>
              </w:rPr>
              <w:t>0.549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55C16A6" w14:textId="77777777" w:rsidR="00125BF3" w:rsidRDefault="00C706AF">
            <w:pPr>
              <w:spacing w:line="240" w:lineRule="auto"/>
              <w:jc w:val="center"/>
              <w:rPr>
                <w:rFonts w:eastAsia="Palatino Linotype" w:cs="Palatino Linotype"/>
              </w:rPr>
            </w:pPr>
            <w:r>
              <w:rPr>
                <w:rFonts w:eastAsia="Palatino Linotype" w:cs="Palatino Linotype"/>
              </w:rPr>
              <w:t>0.355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DD96F4" w14:textId="77777777" w:rsidR="00125BF3" w:rsidRDefault="00C706AF">
            <w:pPr>
              <w:spacing w:line="240" w:lineRule="auto"/>
              <w:jc w:val="center"/>
              <w:rPr>
                <w:rFonts w:eastAsia="Palatino Linotype" w:cs="Palatino Linotype"/>
              </w:rPr>
            </w:pPr>
            <w:r>
              <w:rPr>
                <w:rFonts w:eastAsia="Palatino Linotype" w:cs="Palatino Linotype"/>
              </w:rPr>
              <w:t>0.484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7F4CE68" w14:textId="77777777" w:rsidR="00125BF3" w:rsidRDefault="00C706AF">
            <w:pPr>
              <w:spacing w:line="240" w:lineRule="auto"/>
              <w:jc w:val="center"/>
              <w:rPr>
                <w:rFonts w:eastAsia="Palatino Linotype" w:cs="Palatino Linotype"/>
              </w:rPr>
            </w:pPr>
            <w:r>
              <w:rPr>
                <w:rFonts w:eastAsia="Palatino Linotype" w:cs="Palatino Linotype"/>
              </w:rPr>
              <w:t>0.604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59F355C" w14:textId="77777777" w:rsidR="00125BF3" w:rsidRDefault="00C706AF">
            <w:pPr>
              <w:spacing w:line="240" w:lineRule="auto"/>
              <w:jc w:val="center"/>
              <w:rPr>
                <w:rFonts w:eastAsia="Palatino Linotype" w:cs="Palatino Linotype"/>
              </w:rPr>
            </w:pPr>
            <w:r>
              <w:rPr>
                <w:rFonts w:eastAsia="Palatino Linotype" w:cs="Palatino Linotype"/>
              </w:rPr>
              <w:t>0.512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7CEF27F" w14:textId="77777777" w:rsidR="00125BF3" w:rsidRDefault="00C706AF">
            <w:pPr>
              <w:spacing w:line="240" w:lineRule="auto"/>
              <w:jc w:val="center"/>
              <w:rPr>
                <w:rFonts w:eastAsia="Palatino Linotype" w:cs="Palatino Linotype"/>
              </w:rPr>
            </w:pPr>
            <w:r>
              <w:rPr>
                <w:rFonts w:eastAsia="Palatino Linotype" w:cs="Palatino Linotype"/>
              </w:rPr>
              <w:t>0.512</w:t>
            </w:r>
          </w:p>
        </w:tc>
      </w:tr>
      <w:tr w:rsidR="00125BF3" w14:paraId="7C480E0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B0DB3A7"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B1D931" w14:textId="77777777" w:rsidR="00125BF3" w:rsidRDefault="00C706AF">
            <w:pPr>
              <w:spacing w:line="240" w:lineRule="auto"/>
              <w:jc w:val="center"/>
              <w:rPr>
                <w:rFonts w:eastAsia="Palatino Linotype" w:cs="Palatino Linotype"/>
              </w:rPr>
            </w:pPr>
            <w:r>
              <w:rPr>
                <w:rFonts w:eastAsia="Palatino Linotype" w:cs="Palatino Linotype"/>
              </w:rPr>
              <w:t>0.515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CE63099" w14:textId="77777777" w:rsidR="00125BF3" w:rsidRDefault="00C706AF">
            <w:pPr>
              <w:spacing w:line="240" w:lineRule="auto"/>
              <w:jc w:val="center"/>
              <w:rPr>
                <w:rFonts w:eastAsia="Palatino Linotype" w:cs="Palatino Linotype"/>
              </w:rPr>
            </w:pPr>
            <w:r>
              <w:rPr>
                <w:rFonts w:eastAsia="Palatino Linotype" w:cs="Palatino Linotype"/>
              </w:rPr>
              <w:t>0.333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5E34AE8" w14:textId="77777777" w:rsidR="00125BF3" w:rsidRDefault="00C706AF">
            <w:pPr>
              <w:spacing w:line="240" w:lineRule="auto"/>
              <w:jc w:val="center"/>
              <w:rPr>
                <w:rFonts w:eastAsia="Palatino Linotype" w:cs="Palatino Linotype"/>
              </w:rPr>
            </w:pPr>
            <w:r>
              <w:rPr>
                <w:rFonts w:eastAsia="Palatino Linotype" w:cs="Palatino Linotype"/>
              </w:rPr>
              <w:t>0.464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BBD5A5C" w14:textId="77777777" w:rsidR="00125BF3" w:rsidRDefault="00C706AF">
            <w:pPr>
              <w:spacing w:line="240" w:lineRule="auto"/>
              <w:jc w:val="center"/>
              <w:rPr>
                <w:rFonts w:eastAsia="Palatino Linotype" w:cs="Palatino Linotype"/>
              </w:rPr>
            </w:pPr>
            <w:r>
              <w:rPr>
                <w:rFonts w:eastAsia="Palatino Linotype" w:cs="Palatino Linotype"/>
              </w:rPr>
              <w:t>0.593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A40381D" w14:textId="77777777" w:rsidR="00125BF3" w:rsidRDefault="00C706AF">
            <w:pPr>
              <w:spacing w:line="240" w:lineRule="auto"/>
              <w:jc w:val="center"/>
              <w:rPr>
                <w:rFonts w:eastAsia="Palatino Linotype" w:cs="Palatino Linotype"/>
              </w:rPr>
            </w:pPr>
            <w:r>
              <w:rPr>
                <w:rFonts w:eastAsia="Palatino Linotype" w:cs="Palatino Linotype"/>
              </w:rPr>
              <w:t>0.512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B58F52" w14:textId="77777777" w:rsidR="00125BF3" w:rsidRDefault="00C706AF">
            <w:pPr>
              <w:spacing w:line="240" w:lineRule="auto"/>
              <w:jc w:val="center"/>
              <w:rPr>
                <w:rFonts w:eastAsia="Palatino Linotype" w:cs="Palatino Linotype"/>
              </w:rPr>
            </w:pPr>
            <w:r>
              <w:rPr>
                <w:rFonts w:eastAsia="Palatino Linotype" w:cs="Palatino Linotype"/>
              </w:rPr>
              <w:t>0.499</w:t>
            </w:r>
          </w:p>
        </w:tc>
      </w:tr>
      <w:tr w:rsidR="00125BF3" w14:paraId="19319FFE"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34E5F08"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0A09CEF" w14:textId="77777777" w:rsidR="00125BF3" w:rsidRDefault="00C706AF">
            <w:pPr>
              <w:spacing w:line="240" w:lineRule="auto"/>
              <w:jc w:val="center"/>
              <w:rPr>
                <w:rFonts w:eastAsia="Palatino Linotype" w:cs="Palatino Linotype"/>
              </w:rPr>
            </w:pPr>
            <w:r>
              <w:rPr>
                <w:rFonts w:eastAsia="Palatino Linotype" w:cs="Palatino Linotype"/>
              </w:rPr>
              <w:t>480.94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CB14D5F" w14:textId="77777777" w:rsidR="00125BF3" w:rsidRDefault="00C706AF">
            <w:pPr>
              <w:spacing w:line="240" w:lineRule="auto"/>
              <w:jc w:val="center"/>
              <w:rPr>
                <w:rFonts w:eastAsia="Palatino Linotype" w:cs="Palatino Linotype"/>
              </w:rPr>
            </w:pPr>
            <w:r>
              <w:rPr>
                <w:rFonts w:eastAsia="Palatino Linotype" w:cs="Palatino Linotype"/>
              </w:rPr>
              <w:t>1545.36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8F21977" w14:textId="77777777" w:rsidR="00125BF3" w:rsidRDefault="00C706AF">
            <w:pPr>
              <w:spacing w:line="240" w:lineRule="auto"/>
              <w:jc w:val="center"/>
              <w:rPr>
                <w:rFonts w:eastAsia="Palatino Linotype" w:cs="Palatino Linotype"/>
              </w:rPr>
            </w:pPr>
            <w:r>
              <w:rPr>
                <w:rFonts w:eastAsia="Palatino Linotype" w:cs="Palatino Linotype"/>
              </w:rPr>
              <w:t>3589.26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C7CFE9" w14:textId="77777777" w:rsidR="00125BF3" w:rsidRDefault="00C706AF">
            <w:pPr>
              <w:spacing w:line="240" w:lineRule="auto"/>
              <w:jc w:val="center"/>
              <w:rPr>
                <w:rFonts w:eastAsia="Palatino Linotype" w:cs="Palatino Linotype"/>
              </w:rPr>
            </w:pPr>
            <w:r>
              <w:rPr>
                <w:rFonts w:eastAsia="Palatino Linotype" w:cs="Palatino Linotype"/>
              </w:rPr>
              <w:t>10781.77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E7FE3C7" w14:textId="77777777" w:rsidR="00125BF3" w:rsidRDefault="00C706AF">
            <w:pPr>
              <w:spacing w:line="240" w:lineRule="auto"/>
              <w:jc w:val="center"/>
              <w:rPr>
                <w:rFonts w:eastAsia="Palatino Linotype" w:cs="Palatino Linotype"/>
              </w:rPr>
            </w:pPr>
            <w:r>
              <w:rPr>
                <w:rFonts w:eastAsia="Palatino Linotype" w:cs="Palatino Linotype"/>
              </w:rPr>
              <w:t>5153.78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B5223BA" w14:textId="77777777" w:rsidR="00125BF3" w:rsidRDefault="00C706AF">
            <w:pPr>
              <w:spacing w:line="240" w:lineRule="auto"/>
              <w:jc w:val="center"/>
              <w:rPr>
                <w:rFonts w:eastAsia="Palatino Linotype" w:cs="Palatino Linotype"/>
              </w:rPr>
            </w:pPr>
            <w:r>
              <w:rPr>
                <w:rFonts w:eastAsia="Palatino Linotype" w:cs="Palatino Linotype"/>
              </w:rPr>
              <w:t>4560.14</w:t>
            </w:r>
          </w:p>
        </w:tc>
      </w:tr>
      <w:tr w:rsidR="00125BF3" w14:paraId="4D0969E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FD38BD9"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1A8BCA1" w14:textId="77777777" w:rsidR="00125BF3" w:rsidRDefault="00C706AF">
            <w:pPr>
              <w:spacing w:line="240" w:lineRule="auto"/>
              <w:jc w:val="center"/>
              <w:rPr>
                <w:rFonts w:eastAsia="Palatino Linotype" w:cs="Palatino Linotype"/>
              </w:rPr>
            </w:pPr>
            <w:r>
              <w:rPr>
                <w:rFonts w:eastAsia="Palatino Linotype" w:cs="Palatino Linotype"/>
              </w:rPr>
              <w:t>2.7680</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1593A31" w14:textId="77777777" w:rsidR="00125BF3" w:rsidRDefault="00C706AF">
            <w:pPr>
              <w:spacing w:line="240" w:lineRule="auto"/>
              <w:jc w:val="center"/>
              <w:rPr>
                <w:rFonts w:eastAsia="Palatino Linotype" w:cs="Palatino Linotype"/>
              </w:rPr>
            </w:pPr>
            <w:r>
              <w:rPr>
                <w:rFonts w:eastAsia="Palatino Linotype" w:cs="Palatino Linotype"/>
              </w:rPr>
              <w:t>5.096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71A2B24" w14:textId="77777777" w:rsidR="00125BF3" w:rsidRDefault="00C706AF">
            <w:pPr>
              <w:spacing w:line="240" w:lineRule="auto"/>
              <w:jc w:val="center"/>
              <w:rPr>
                <w:rFonts w:eastAsia="Palatino Linotype" w:cs="Palatino Linotype"/>
              </w:rPr>
            </w:pPr>
            <w:r>
              <w:rPr>
                <w:rFonts w:eastAsia="Palatino Linotype" w:cs="Palatino Linotype"/>
              </w:rPr>
              <w:t>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F5C68A" w14:textId="77777777" w:rsidR="00125BF3" w:rsidRDefault="00C706AF">
            <w:pPr>
              <w:spacing w:line="240" w:lineRule="auto"/>
              <w:jc w:val="center"/>
              <w:rPr>
                <w:rFonts w:eastAsia="Palatino Linotype" w:cs="Palatino Linotype"/>
              </w:rPr>
            </w:pPr>
            <w:r>
              <w:rPr>
                <w:rFonts w:eastAsia="Palatino Linotype" w:cs="Palatino Linotype"/>
              </w:rPr>
              <w:t>2.616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CCE7A65" w14:textId="77777777" w:rsidR="00125BF3" w:rsidRDefault="00C706AF">
            <w:pPr>
              <w:spacing w:line="240" w:lineRule="auto"/>
              <w:jc w:val="center"/>
              <w:rPr>
                <w:rFonts w:eastAsia="Palatino Linotype" w:cs="Palatino Linotype"/>
              </w:rPr>
            </w:pPr>
            <w:r>
              <w:rPr>
                <w:rFonts w:eastAsia="Palatino Linotype" w:cs="Palatino Linotype"/>
              </w:rPr>
              <w:t>2.679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83A3B7F" w14:textId="77777777" w:rsidR="00125BF3" w:rsidRDefault="00C706AF">
            <w:pPr>
              <w:spacing w:line="240" w:lineRule="auto"/>
              <w:jc w:val="center"/>
              <w:rPr>
                <w:rFonts w:eastAsia="Palatino Linotype" w:cs="Palatino Linotype"/>
              </w:rPr>
            </w:pPr>
            <w:r>
              <w:rPr>
                <w:rFonts w:eastAsia="Palatino Linotype" w:cs="Palatino Linotype"/>
              </w:rPr>
              <w:t>3.111</w:t>
            </w:r>
          </w:p>
        </w:tc>
      </w:tr>
      <w:tr w:rsidR="00125BF3" w14:paraId="4EF4BD4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318D6C"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10B70C0" w14:textId="77777777" w:rsidR="00125BF3" w:rsidRDefault="00C706AF">
            <w:pPr>
              <w:spacing w:line="240" w:lineRule="auto"/>
              <w:jc w:val="center"/>
              <w:rPr>
                <w:rFonts w:eastAsia="Palatino Linotype" w:cs="Palatino Linotype"/>
              </w:rPr>
            </w:pPr>
            <w:r>
              <w:rPr>
                <w:rFonts w:eastAsia="Palatino Linotype" w:cs="Palatino Linotype"/>
              </w:rPr>
              <w:t>0.160565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EF17427" w14:textId="77777777" w:rsidR="00125BF3" w:rsidRDefault="00C706AF">
            <w:pPr>
              <w:spacing w:line="240" w:lineRule="auto"/>
              <w:jc w:val="center"/>
              <w:rPr>
                <w:rFonts w:eastAsia="Palatino Linotype" w:cs="Palatino Linotype"/>
              </w:rPr>
            </w:pPr>
            <w:r>
              <w:rPr>
                <w:rFonts w:eastAsia="Palatino Linotype" w:cs="Palatino Linotype"/>
              </w:rPr>
              <w:t>0.160535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001E67D" w14:textId="77777777" w:rsidR="00125BF3" w:rsidRDefault="00C706AF">
            <w:pPr>
              <w:spacing w:line="240" w:lineRule="auto"/>
              <w:jc w:val="center"/>
              <w:rPr>
                <w:rFonts w:eastAsia="Palatino Linotype" w:cs="Palatino Linotype"/>
              </w:rPr>
            </w:pPr>
            <w:r>
              <w:rPr>
                <w:rFonts w:eastAsia="Palatino Linotype" w:cs="Palatino Linotype"/>
              </w:rPr>
              <w:t>0.123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F43FF3" w14:textId="77777777" w:rsidR="00125BF3" w:rsidRDefault="00C706AF">
            <w:pPr>
              <w:spacing w:line="240" w:lineRule="auto"/>
              <w:jc w:val="center"/>
              <w:rPr>
                <w:rFonts w:eastAsia="Palatino Linotype" w:cs="Palatino Linotype"/>
              </w:rPr>
            </w:pPr>
            <w:r>
              <w:rPr>
                <w:rFonts w:eastAsia="Palatino Linotype" w:cs="Palatino Linotype"/>
              </w:rPr>
              <w:t>0.231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C460E8B" w14:textId="77777777" w:rsidR="00125BF3" w:rsidRDefault="00C706AF">
            <w:pPr>
              <w:spacing w:line="240" w:lineRule="auto"/>
              <w:jc w:val="center"/>
              <w:rPr>
                <w:rFonts w:eastAsia="Palatino Linotype" w:cs="Palatino Linotype"/>
              </w:rPr>
            </w:pPr>
            <w:r>
              <w:rPr>
                <w:rFonts w:eastAsia="Palatino Linotype" w:cs="Palatino Linotype"/>
              </w:rPr>
              <w:t>0.151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6A8A5FD" w14:textId="77777777" w:rsidR="00125BF3" w:rsidRDefault="00C706AF">
            <w:pPr>
              <w:spacing w:line="240" w:lineRule="auto"/>
              <w:jc w:val="center"/>
              <w:rPr>
                <w:rFonts w:eastAsia="Palatino Linotype" w:cs="Palatino Linotype"/>
              </w:rPr>
            </w:pPr>
            <w:r>
              <w:rPr>
                <w:rFonts w:eastAsia="Palatino Linotype" w:cs="Palatino Linotype"/>
              </w:rPr>
              <w:t>0.15</w:t>
            </w:r>
          </w:p>
        </w:tc>
      </w:tr>
    </w:tbl>
    <w:p w14:paraId="1E0EACAE" w14:textId="77777777" w:rsidR="00125BF3" w:rsidRDefault="00125BF3">
      <w:pPr>
        <w:spacing w:before="240" w:after="120" w:line="228" w:lineRule="auto"/>
        <w:ind w:left="2608"/>
        <w:jc w:val="left"/>
        <w:rPr>
          <w:rFonts w:eastAsia="Palatino Linotype" w:cs="Palatino Linotype"/>
          <w:sz w:val="18"/>
          <w:szCs w:val="18"/>
        </w:rPr>
      </w:pPr>
    </w:p>
    <w:p w14:paraId="34035F29"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A5.</w:t>
      </w:r>
      <w:r>
        <w:rPr>
          <w:rFonts w:eastAsia="Palatino Linotype" w:cs="Palatino Linotype"/>
          <w:sz w:val="18"/>
          <w:szCs w:val="18"/>
        </w:rPr>
        <w:t xml:space="preserve"> Evaluation of the Windowed FFT models with the padded variants for all input types aligned to average using a Blackman window</w:t>
      </w:r>
    </w:p>
    <w:tbl>
      <w:tblPr>
        <w:tblStyle w:val="Style119"/>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02AE1618"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0667A78"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76750783" w14:textId="77777777" w:rsidR="00125BF3" w:rsidRDefault="00C706AF">
            <w:pPr>
              <w:spacing w:line="240" w:lineRule="auto"/>
              <w:jc w:val="center"/>
              <w:rPr>
                <w:rFonts w:eastAsia="Palatino Linotype" w:cs="Palatino Linotype"/>
                <w:b/>
              </w:rPr>
            </w:pPr>
            <w:r>
              <w:rPr>
                <w:rFonts w:eastAsia="Palatino Linotype" w:cs="Palatino Linotype"/>
                <w:b/>
              </w:rPr>
              <w:t>Blackman</w:t>
            </w:r>
          </w:p>
        </w:tc>
      </w:tr>
      <w:tr w:rsidR="00125BF3" w14:paraId="4BC96BC5"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B924EFD"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6ED298F"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3604837"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FBF23BA"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2CA3D76"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A495C3"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C120EAA"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405BE978"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9384082" w14:textId="77777777" w:rsidR="00125BF3" w:rsidRDefault="00C706AF">
            <w:pPr>
              <w:spacing w:line="240" w:lineRule="auto"/>
              <w:jc w:val="center"/>
              <w:rPr>
                <w:rFonts w:eastAsia="Palatino Linotype" w:cs="Palatino Linotype"/>
              </w:rPr>
            </w:pPr>
            <w:r>
              <w:rPr>
                <w:rFonts w:eastAsia="Palatino Linotype" w:cs="Palatino Linotype"/>
              </w:rPr>
              <w:lastRenderedPageBreak/>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4E0F69D5" w14:textId="77777777" w:rsidR="00125BF3" w:rsidRDefault="00C706AF">
            <w:pPr>
              <w:spacing w:line="240" w:lineRule="auto"/>
              <w:jc w:val="center"/>
              <w:rPr>
                <w:rFonts w:eastAsia="Palatino Linotype" w:cs="Palatino Linotype"/>
              </w:rPr>
            </w:pPr>
            <w:r>
              <w:rPr>
                <w:rFonts w:eastAsia="Palatino Linotype" w:cs="Palatino Linotype"/>
              </w:rPr>
              <w:t>To Average</w:t>
            </w:r>
          </w:p>
        </w:tc>
      </w:tr>
      <w:tr w:rsidR="00125BF3" w14:paraId="3A9BA7DE"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187950"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2F2A7F0" w14:textId="77777777" w:rsidR="00125BF3" w:rsidRDefault="00C706AF">
            <w:pPr>
              <w:spacing w:line="240" w:lineRule="auto"/>
              <w:jc w:val="center"/>
              <w:rPr>
                <w:rFonts w:eastAsia="Palatino Linotype" w:cs="Palatino Linotype"/>
              </w:rPr>
            </w:pPr>
            <w:r>
              <w:rPr>
                <w:rFonts w:eastAsia="Palatino Linotype" w:cs="Palatino Linotype"/>
              </w:rPr>
              <w:t>0.35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2216CAA" w14:textId="77777777" w:rsidR="00125BF3" w:rsidRDefault="00C706AF">
            <w:pPr>
              <w:spacing w:line="240" w:lineRule="auto"/>
              <w:jc w:val="center"/>
              <w:rPr>
                <w:rFonts w:eastAsia="Palatino Linotype" w:cs="Palatino Linotype"/>
              </w:rPr>
            </w:pPr>
            <w:r>
              <w:rPr>
                <w:rFonts w:eastAsia="Palatino Linotype" w:cs="Palatino Linotype"/>
              </w:rPr>
              <w:t>0.39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52A4BB" w14:textId="77777777" w:rsidR="00125BF3" w:rsidRDefault="00C706AF">
            <w:pPr>
              <w:spacing w:line="240" w:lineRule="auto"/>
              <w:jc w:val="center"/>
              <w:rPr>
                <w:rFonts w:eastAsia="Palatino Linotype" w:cs="Palatino Linotype"/>
              </w:rPr>
            </w:pPr>
            <w:r>
              <w:rPr>
                <w:rFonts w:eastAsia="Palatino Linotype" w:cs="Palatino Linotype"/>
              </w:rPr>
              <w:t>0.318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8864DDD" w14:textId="77777777" w:rsidR="00125BF3" w:rsidRDefault="00C706AF">
            <w:pPr>
              <w:spacing w:line="240" w:lineRule="auto"/>
              <w:jc w:val="center"/>
              <w:rPr>
                <w:rFonts w:eastAsia="Palatino Linotype" w:cs="Palatino Linotype"/>
              </w:rPr>
            </w:pPr>
            <w:r>
              <w:rPr>
                <w:rFonts w:eastAsia="Palatino Linotype" w:cs="Palatino Linotype"/>
              </w:rPr>
              <w:t>0.336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365C60B" w14:textId="77777777" w:rsidR="00125BF3" w:rsidRDefault="00C706AF">
            <w:pPr>
              <w:spacing w:line="240" w:lineRule="auto"/>
              <w:jc w:val="center"/>
              <w:rPr>
                <w:rFonts w:eastAsia="Palatino Linotype" w:cs="Palatino Linotype"/>
              </w:rPr>
            </w:pPr>
            <w:r>
              <w:rPr>
                <w:rFonts w:eastAsia="Palatino Linotype" w:cs="Palatino Linotype"/>
              </w:rPr>
              <w:t>0.034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26B54AA" w14:textId="77777777" w:rsidR="00125BF3" w:rsidRDefault="00C706AF">
            <w:pPr>
              <w:spacing w:line="240" w:lineRule="auto"/>
              <w:jc w:val="center"/>
              <w:rPr>
                <w:rFonts w:eastAsia="Palatino Linotype" w:cs="Palatino Linotype"/>
              </w:rPr>
            </w:pPr>
            <w:r>
              <w:rPr>
                <w:rFonts w:eastAsia="Palatino Linotype" w:cs="Palatino Linotype"/>
              </w:rPr>
              <w:t>0.392</w:t>
            </w:r>
          </w:p>
        </w:tc>
      </w:tr>
      <w:tr w:rsidR="00125BF3" w14:paraId="1A205DE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083CCA3"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B4E4CA6" w14:textId="77777777" w:rsidR="00125BF3" w:rsidRDefault="00C706AF">
            <w:pPr>
              <w:spacing w:line="240" w:lineRule="auto"/>
              <w:jc w:val="center"/>
              <w:rPr>
                <w:rFonts w:eastAsia="Palatino Linotype" w:cs="Palatino Linotype"/>
              </w:rPr>
            </w:pPr>
            <w:r>
              <w:rPr>
                <w:rFonts w:eastAsia="Palatino Linotype" w:cs="Palatino Linotype"/>
              </w:rPr>
              <w:t>0.514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DF686D" w14:textId="77777777" w:rsidR="00125BF3" w:rsidRDefault="00C706AF">
            <w:pPr>
              <w:spacing w:line="240" w:lineRule="auto"/>
              <w:jc w:val="center"/>
              <w:rPr>
                <w:rFonts w:eastAsia="Palatino Linotype" w:cs="Palatino Linotype"/>
              </w:rPr>
            </w:pPr>
            <w:r>
              <w:rPr>
                <w:rFonts w:eastAsia="Palatino Linotype" w:cs="Palatino Linotype"/>
              </w:rPr>
              <w:t>0.543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6B60706" w14:textId="77777777" w:rsidR="00125BF3" w:rsidRDefault="00C706AF">
            <w:pPr>
              <w:spacing w:line="240" w:lineRule="auto"/>
              <w:jc w:val="center"/>
              <w:rPr>
                <w:rFonts w:eastAsia="Palatino Linotype" w:cs="Palatino Linotype"/>
              </w:rPr>
            </w:pPr>
            <w:r>
              <w:rPr>
                <w:rFonts w:eastAsia="Palatino Linotype" w:cs="Palatino Linotype"/>
              </w:rPr>
              <w:t>0.496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0383A75" w14:textId="77777777" w:rsidR="00125BF3" w:rsidRDefault="00C706AF">
            <w:pPr>
              <w:spacing w:line="240" w:lineRule="auto"/>
              <w:jc w:val="center"/>
              <w:rPr>
                <w:rFonts w:eastAsia="Palatino Linotype" w:cs="Palatino Linotype"/>
              </w:rPr>
            </w:pPr>
            <w:r>
              <w:rPr>
                <w:rFonts w:eastAsia="Palatino Linotype" w:cs="Palatino Linotype"/>
              </w:rPr>
              <w:t>0.499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8278D12" w14:textId="77777777" w:rsidR="00125BF3" w:rsidRDefault="00C706AF">
            <w:pPr>
              <w:spacing w:line="240" w:lineRule="auto"/>
              <w:jc w:val="center"/>
              <w:rPr>
                <w:rFonts w:eastAsia="Palatino Linotype" w:cs="Palatino Linotype"/>
              </w:rPr>
            </w:pPr>
            <w:r>
              <w:rPr>
                <w:rFonts w:eastAsia="Palatino Linotype" w:cs="Palatino Linotype"/>
              </w:rPr>
              <w:t>0.085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5BBAF7" w14:textId="77777777" w:rsidR="00125BF3" w:rsidRDefault="00C706AF">
            <w:pPr>
              <w:spacing w:line="240" w:lineRule="auto"/>
              <w:jc w:val="center"/>
              <w:rPr>
                <w:rFonts w:eastAsia="Palatino Linotype" w:cs="Palatino Linotype"/>
              </w:rPr>
            </w:pPr>
            <w:r>
              <w:rPr>
                <w:rFonts w:eastAsia="Palatino Linotype" w:cs="Palatino Linotype"/>
              </w:rPr>
              <w:t>0.457</w:t>
            </w:r>
          </w:p>
        </w:tc>
      </w:tr>
      <w:tr w:rsidR="00125BF3" w14:paraId="3FFE973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BEA43B"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AAF5250" w14:textId="77777777" w:rsidR="00125BF3" w:rsidRDefault="00C706AF">
            <w:pPr>
              <w:spacing w:line="240" w:lineRule="auto"/>
              <w:jc w:val="center"/>
              <w:rPr>
                <w:rFonts w:eastAsia="Palatino Linotype" w:cs="Palatino Linotype"/>
              </w:rPr>
            </w:pPr>
            <w:r>
              <w:rPr>
                <w:rFonts w:eastAsia="Palatino Linotype" w:cs="Palatino Linotype"/>
              </w:rPr>
              <w:t>0.543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2F58999" w14:textId="77777777" w:rsidR="00125BF3" w:rsidRDefault="00C706AF">
            <w:pPr>
              <w:spacing w:line="240" w:lineRule="auto"/>
              <w:jc w:val="center"/>
              <w:rPr>
                <w:rFonts w:eastAsia="Palatino Linotype" w:cs="Palatino Linotype"/>
              </w:rPr>
            </w:pPr>
            <w:r>
              <w:rPr>
                <w:rFonts w:eastAsia="Palatino Linotype" w:cs="Palatino Linotype"/>
              </w:rPr>
              <w:t>0.562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0AC97CF" w14:textId="77777777" w:rsidR="00125BF3" w:rsidRDefault="00C706AF">
            <w:pPr>
              <w:spacing w:line="240" w:lineRule="auto"/>
              <w:jc w:val="center"/>
              <w:rPr>
                <w:rFonts w:eastAsia="Palatino Linotype" w:cs="Palatino Linotype"/>
              </w:rPr>
            </w:pPr>
            <w:r>
              <w:rPr>
                <w:rFonts w:eastAsia="Palatino Linotype" w:cs="Palatino Linotype"/>
              </w:rPr>
              <w:t>0.521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848C954" w14:textId="77777777" w:rsidR="00125BF3" w:rsidRDefault="00C706AF">
            <w:pPr>
              <w:spacing w:line="240" w:lineRule="auto"/>
              <w:jc w:val="center"/>
              <w:rPr>
                <w:rFonts w:eastAsia="Palatino Linotype" w:cs="Palatino Linotype"/>
              </w:rPr>
            </w:pPr>
            <w:r>
              <w:rPr>
                <w:rFonts w:eastAsia="Palatino Linotype" w:cs="Palatino Linotype"/>
              </w:rPr>
              <w:t>0.553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B6048EB" w14:textId="77777777" w:rsidR="00125BF3" w:rsidRDefault="00C706AF">
            <w:pPr>
              <w:spacing w:line="240" w:lineRule="auto"/>
              <w:jc w:val="center"/>
              <w:rPr>
                <w:rFonts w:eastAsia="Palatino Linotype" w:cs="Palatino Linotype"/>
              </w:rPr>
            </w:pPr>
            <w:r>
              <w:rPr>
                <w:rFonts w:eastAsia="Palatino Linotype" w:cs="Palatino Linotype"/>
              </w:rPr>
              <w:t>0.103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7DA626B" w14:textId="77777777" w:rsidR="00125BF3" w:rsidRDefault="00C706AF">
            <w:pPr>
              <w:spacing w:line="240" w:lineRule="auto"/>
              <w:jc w:val="center"/>
              <w:rPr>
                <w:rFonts w:eastAsia="Palatino Linotype" w:cs="Palatino Linotype"/>
              </w:rPr>
            </w:pPr>
            <w:r>
              <w:rPr>
                <w:rFonts w:eastAsia="Palatino Linotype" w:cs="Palatino Linotype"/>
              </w:rPr>
              <w:t>0.522</w:t>
            </w:r>
          </w:p>
        </w:tc>
      </w:tr>
      <w:tr w:rsidR="00125BF3" w14:paraId="7C0C875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4FCB602"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DDF4312" w14:textId="77777777" w:rsidR="00125BF3" w:rsidRDefault="00C706AF">
            <w:pPr>
              <w:spacing w:line="240" w:lineRule="auto"/>
              <w:jc w:val="center"/>
              <w:rPr>
                <w:rFonts w:eastAsia="Palatino Linotype" w:cs="Palatino Linotype"/>
              </w:rPr>
            </w:pPr>
            <w:r>
              <w:rPr>
                <w:rFonts w:eastAsia="Palatino Linotype" w:cs="Palatino Linotype"/>
              </w:rPr>
              <w:t>0.532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1CC2EF" w14:textId="77777777" w:rsidR="00125BF3" w:rsidRDefault="00C706AF">
            <w:pPr>
              <w:spacing w:line="240" w:lineRule="auto"/>
              <w:jc w:val="center"/>
              <w:rPr>
                <w:rFonts w:eastAsia="Palatino Linotype" w:cs="Palatino Linotype"/>
              </w:rPr>
            </w:pPr>
            <w:r>
              <w:rPr>
                <w:rFonts w:eastAsia="Palatino Linotype" w:cs="Palatino Linotype"/>
              </w:rPr>
              <w:t>0.57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6F29E8" w14:textId="77777777" w:rsidR="00125BF3" w:rsidRDefault="00C706AF">
            <w:pPr>
              <w:spacing w:line="240" w:lineRule="auto"/>
              <w:jc w:val="center"/>
              <w:rPr>
                <w:rFonts w:eastAsia="Palatino Linotype" w:cs="Palatino Linotype"/>
              </w:rPr>
            </w:pPr>
            <w:r>
              <w:rPr>
                <w:rFonts w:eastAsia="Palatino Linotype" w:cs="Palatino Linotype"/>
              </w:rPr>
              <w:t>0.53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6A79661" w14:textId="77777777" w:rsidR="00125BF3" w:rsidRDefault="00C706AF">
            <w:pPr>
              <w:spacing w:line="240" w:lineRule="auto"/>
              <w:jc w:val="center"/>
              <w:rPr>
                <w:rFonts w:eastAsia="Palatino Linotype" w:cs="Palatino Linotype"/>
              </w:rPr>
            </w:pPr>
            <w:r>
              <w:rPr>
                <w:rFonts w:eastAsia="Palatino Linotype" w:cs="Palatino Linotype"/>
              </w:rPr>
              <w:t>0.493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640CCB3" w14:textId="77777777" w:rsidR="00125BF3" w:rsidRDefault="00C706AF">
            <w:pPr>
              <w:spacing w:line="240" w:lineRule="auto"/>
              <w:jc w:val="center"/>
              <w:rPr>
                <w:rFonts w:eastAsia="Palatino Linotype" w:cs="Palatino Linotype"/>
              </w:rPr>
            </w:pPr>
            <w:r>
              <w:rPr>
                <w:rFonts w:eastAsia="Palatino Linotype" w:cs="Palatino Linotype"/>
              </w:rPr>
              <w:t>0.09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EF9B11D" w14:textId="77777777" w:rsidR="00125BF3" w:rsidRDefault="00C706AF">
            <w:pPr>
              <w:spacing w:line="240" w:lineRule="auto"/>
              <w:jc w:val="center"/>
              <w:rPr>
                <w:rFonts w:eastAsia="Palatino Linotype" w:cs="Palatino Linotype"/>
              </w:rPr>
            </w:pPr>
            <w:r>
              <w:rPr>
                <w:rFonts w:eastAsia="Palatino Linotype" w:cs="Palatino Linotype"/>
              </w:rPr>
              <w:t>0.437</w:t>
            </w:r>
          </w:p>
        </w:tc>
      </w:tr>
      <w:tr w:rsidR="00125BF3" w14:paraId="425B737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7B009EB"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79279C" w14:textId="77777777" w:rsidR="00125BF3" w:rsidRDefault="00C706AF">
            <w:pPr>
              <w:spacing w:line="240" w:lineRule="auto"/>
              <w:jc w:val="center"/>
              <w:rPr>
                <w:rFonts w:eastAsia="Palatino Linotype" w:cs="Palatino Linotype"/>
              </w:rPr>
            </w:pPr>
            <w:r>
              <w:rPr>
                <w:rFonts w:eastAsia="Palatino Linotype" w:cs="Palatino Linotype"/>
              </w:rPr>
              <w:t>0.516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DF137BB" w14:textId="77777777" w:rsidR="00125BF3" w:rsidRDefault="00C706AF">
            <w:pPr>
              <w:spacing w:line="240" w:lineRule="auto"/>
              <w:jc w:val="center"/>
              <w:rPr>
                <w:rFonts w:eastAsia="Palatino Linotype" w:cs="Palatino Linotype"/>
              </w:rPr>
            </w:pPr>
            <w:r>
              <w:rPr>
                <w:rFonts w:eastAsia="Palatino Linotype" w:cs="Palatino Linotype"/>
              </w:rPr>
              <w:t>0.545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9F3D348" w14:textId="77777777" w:rsidR="00125BF3" w:rsidRDefault="00C706AF">
            <w:pPr>
              <w:spacing w:line="240" w:lineRule="auto"/>
              <w:jc w:val="center"/>
              <w:rPr>
                <w:rFonts w:eastAsia="Palatino Linotype" w:cs="Palatino Linotype"/>
              </w:rPr>
            </w:pPr>
            <w:r>
              <w:rPr>
                <w:rFonts w:eastAsia="Palatino Linotype" w:cs="Palatino Linotype"/>
              </w:rPr>
              <w:t>0.498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9FD3C88" w14:textId="77777777" w:rsidR="00125BF3" w:rsidRDefault="00C706AF">
            <w:pPr>
              <w:spacing w:line="240" w:lineRule="auto"/>
              <w:jc w:val="center"/>
              <w:rPr>
                <w:rFonts w:eastAsia="Palatino Linotype" w:cs="Palatino Linotype"/>
              </w:rPr>
            </w:pPr>
            <w:r>
              <w:rPr>
                <w:rFonts w:eastAsia="Palatino Linotype" w:cs="Palatino Linotype"/>
              </w:rPr>
              <w:t>0.502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3082344" w14:textId="77777777" w:rsidR="00125BF3" w:rsidRDefault="00C706AF">
            <w:pPr>
              <w:spacing w:line="240" w:lineRule="auto"/>
              <w:jc w:val="center"/>
              <w:rPr>
                <w:rFonts w:eastAsia="Palatino Linotype" w:cs="Palatino Linotype"/>
              </w:rPr>
            </w:pPr>
            <w:r>
              <w:rPr>
                <w:rFonts w:eastAsia="Palatino Linotype" w:cs="Palatino Linotype"/>
              </w:rPr>
              <w:t>0.09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A3DDD31" w14:textId="77777777" w:rsidR="00125BF3" w:rsidRDefault="00C706AF">
            <w:pPr>
              <w:spacing w:line="240" w:lineRule="auto"/>
              <w:jc w:val="center"/>
              <w:rPr>
                <w:rFonts w:eastAsia="Palatino Linotype" w:cs="Palatino Linotype"/>
              </w:rPr>
            </w:pPr>
            <w:r>
              <w:rPr>
                <w:rFonts w:eastAsia="Palatino Linotype" w:cs="Palatino Linotype"/>
              </w:rPr>
              <w:t>0.46</w:t>
            </w:r>
          </w:p>
        </w:tc>
      </w:tr>
      <w:tr w:rsidR="00125BF3" w14:paraId="353B18F9"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68C3AA"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273623" w14:textId="77777777" w:rsidR="00125BF3" w:rsidRDefault="00C706AF">
            <w:pPr>
              <w:spacing w:line="240" w:lineRule="auto"/>
              <w:jc w:val="center"/>
              <w:rPr>
                <w:rFonts w:eastAsia="Palatino Linotype" w:cs="Palatino Linotype"/>
              </w:rPr>
            </w:pPr>
            <w:r>
              <w:rPr>
                <w:rFonts w:eastAsia="Palatino Linotype" w:cs="Palatino Linotype"/>
              </w:rPr>
              <w:t>4254.62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54AD57" w14:textId="77777777" w:rsidR="00125BF3" w:rsidRDefault="00C706AF">
            <w:pPr>
              <w:spacing w:line="240" w:lineRule="auto"/>
              <w:jc w:val="center"/>
              <w:rPr>
                <w:rFonts w:eastAsia="Palatino Linotype" w:cs="Palatino Linotype"/>
              </w:rPr>
            </w:pPr>
            <w:r>
              <w:rPr>
                <w:rFonts w:eastAsia="Palatino Linotype" w:cs="Palatino Linotype"/>
              </w:rPr>
              <w:t>5302.16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58AA72B" w14:textId="77777777" w:rsidR="00125BF3" w:rsidRDefault="00C706AF">
            <w:pPr>
              <w:spacing w:line="240" w:lineRule="auto"/>
              <w:jc w:val="center"/>
              <w:rPr>
                <w:rFonts w:eastAsia="Palatino Linotype" w:cs="Palatino Linotype"/>
              </w:rPr>
            </w:pPr>
            <w:r>
              <w:rPr>
                <w:rFonts w:eastAsia="Palatino Linotype" w:cs="Palatino Linotype"/>
              </w:rPr>
              <w:t>4659.05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3BD7D0" w14:textId="77777777" w:rsidR="00125BF3" w:rsidRDefault="00C706AF">
            <w:pPr>
              <w:spacing w:line="240" w:lineRule="auto"/>
              <w:jc w:val="center"/>
              <w:rPr>
                <w:rFonts w:eastAsia="Palatino Linotype" w:cs="Palatino Linotype"/>
              </w:rPr>
            </w:pPr>
            <w:r>
              <w:rPr>
                <w:rFonts w:eastAsia="Palatino Linotype" w:cs="Palatino Linotype"/>
              </w:rPr>
              <w:t>4080.42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9D3336F" w14:textId="77777777" w:rsidR="00125BF3" w:rsidRDefault="00C706AF">
            <w:pPr>
              <w:spacing w:line="240" w:lineRule="auto"/>
              <w:jc w:val="center"/>
              <w:rPr>
                <w:rFonts w:eastAsia="Palatino Linotype" w:cs="Palatino Linotype"/>
              </w:rPr>
            </w:pPr>
            <w:r>
              <w:rPr>
                <w:rFonts w:eastAsia="Palatino Linotype" w:cs="Palatino Linotype"/>
              </w:rPr>
              <w:t>172.13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669003D" w14:textId="77777777" w:rsidR="00125BF3" w:rsidRDefault="00C706AF">
            <w:pPr>
              <w:spacing w:line="240" w:lineRule="auto"/>
              <w:jc w:val="center"/>
              <w:rPr>
                <w:rFonts w:eastAsia="Palatino Linotype" w:cs="Palatino Linotype"/>
              </w:rPr>
            </w:pPr>
            <w:r>
              <w:rPr>
                <w:rFonts w:eastAsia="Palatino Linotype" w:cs="Palatino Linotype"/>
              </w:rPr>
              <w:t>3579</w:t>
            </w:r>
          </w:p>
        </w:tc>
      </w:tr>
      <w:tr w:rsidR="00125BF3" w14:paraId="0A2D165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739E931"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3B3C362" w14:textId="77777777" w:rsidR="00125BF3" w:rsidRDefault="00C706AF">
            <w:pPr>
              <w:spacing w:line="240" w:lineRule="auto"/>
              <w:jc w:val="center"/>
              <w:rPr>
                <w:rFonts w:eastAsia="Palatino Linotype" w:cs="Palatino Linotype"/>
              </w:rPr>
            </w:pPr>
            <w:r>
              <w:rPr>
                <w:rFonts w:eastAsia="Palatino Linotype" w:cs="Palatino Linotype"/>
              </w:rPr>
              <w:t>2.909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5B647C" w14:textId="77777777" w:rsidR="00125BF3" w:rsidRDefault="00C706AF">
            <w:pPr>
              <w:spacing w:line="240" w:lineRule="auto"/>
              <w:jc w:val="center"/>
              <w:rPr>
                <w:rFonts w:eastAsia="Palatino Linotype" w:cs="Palatino Linotype"/>
              </w:rPr>
            </w:pPr>
            <w:r>
              <w:rPr>
                <w:rFonts w:eastAsia="Palatino Linotype" w:cs="Palatino Linotype"/>
              </w:rPr>
              <w:t>2.616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72AD9BD" w14:textId="77777777" w:rsidR="00125BF3" w:rsidRDefault="00C706AF">
            <w:pPr>
              <w:spacing w:line="240" w:lineRule="auto"/>
              <w:jc w:val="center"/>
              <w:rPr>
                <w:rFonts w:eastAsia="Palatino Linotype" w:cs="Palatino Linotype"/>
              </w:rPr>
            </w:pPr>
            <w:r>
              <w:rPr>
                <w:rFonts w:eastAsia="Palatino Linotype" w:cs="Palatino Linotype"/>
              </w:rPr>
              <w:t>2.951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1F008B1" w14:textId="77777777" w:rsidR="00125BF3" w:rsidRDefault="00C706AF">
            <w:pPr>
              <w:spacing w:line="240" w:lineRule="auto"/>
              <w:jc w:val="center"/>
              <w:rPr>
                <w:rFonts w:eastAsia="Palatino Linotype" w:cs="Palatino Linotype"/>
              </w:rPr>
            </w:pPr>
            <w:r>
              <w:rPr>
                <w:rFonts w:eastAsia="Palatino Linotype" w:cs="Palatino Linotype"/>
              </w:rPr>
              <w:t>3.128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08A50C2" w14:textId="77777777" w:rsidR="00125BF3" w:rsidRDefault="00C706AF">
            <w:pPr>
              <w:spacing w:line="240" w:lineRule="auto"/>
              <w:jc w:val="center"/>
              <w:rPr>
                <w:rFonts w:eastAsia="Palatino Linotype" w:cs="Palatino Linotype"/>
              </w:rPr>
            </w:pPr>
            <w:r>
              <w:rPr>
                <w:rFonts w:eastAsia="Palatino Linotype" w:cs="Palatino Linotype"/>
              </w:rPr>
              <w:t>13.229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548F006" w14:textId="77777777" w:rsidR="00125BF3" w:rsidRDefault="00C706AF">
            <w:pPr>
              <w:spacing w:line="240" w:lineRule="auto"/>
              <w:jc w:val="center"/>
              <w:rPr>
                <w:rFonts w:eastAsia="Palatino Linotype" w:cs="Palatino Linotype"/>
              </w:rPr>
            </w:pPr>
            <w:r>
              <w:rPr>
                <w:rFonts w:eastAsia="Palatino Linotype" w:cs="Palatino Linotype"/>
              </w:rPr>
              <w:t>3.534</w:t>
            </w:r>
          </w:p>
        </w:tc>
      </w:tr>
      <w:tr w:rsidR="00125BF3" w14:paraId="13E981E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BD9F8D"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B9ECFAB" w14:textId="77777777" w:rsidR="00125BF3" w:rsidRDefault="00C706AF">
            <w:pPr>
              <w:spacing w:line="240" w:lineRule="auto"/>
              <w:jc w:val="center"/>
              <w:rPr>
                <w:rFonts w:eastAsia="Palatino Linotype" w:cs="Palatino Linotype"/>
              </w:rPr>
            </w:pPr>
            <w:r>
              <w:rPr>
                <w:rFonts w:eastAsia="Palatino Linotype" w:cs="Palatino Linotype"/>
              </w:rPr>
              <w:t>0.148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91BF3F" w14:textId="77777777" w:rsidR="00125BF3" w:rsidRDefault="00C706AF">
            <w:pPr>
              <w:spacing w:line="240" w:lineRule="auto"/>
              <w:jc w:val="center"/>
              <w:rPr>
                <w:rFonts w:eastAsia="Palatino Linotype" w:cs="Palatino Linotype"/>
              </w:rPr>
            </w:pPr>
            <w:r>
              <w:rPr>
                <w:rFonts w:eastAsia="Palatino Linotype" w:cs="Palatino Linotype"/>
              </w:rPr>
              <w:t>0.163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0628B7C" w14:textId="77777777" w:rsidR="00125BF3" w:rsidRDefault="00C706AF">
            <w:pPr>
              <w:spacing w:line="240" w:lineRule="auto"/>
              <w:jc w:val="center"/>
              <w:rPr>
                <w:rFonts w:eastAsia="Palatino Linotype" w:cs="Palatino Linotype"/>
              </w:rPr>
            </w:pPr>
            <w:r>
              <w:rPr>
                <w:rFonts w:eastAsia="Palatino Linotype" w:cs="Palatino Linotype"/>
              </w:rPr>
              <w:t>0.143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F8DE559" w14:textId="77777777" w:rsidR="00125BF3" w:rsidRDefault="00C706AF">
            <w:pPr>
              <w:spacing w:line="240" w:lineRule="auto"/>
              <w:jc w:val="center"/>
              <w:rPr>
                <w:rFonts w:eastAsia="Palatino Linotype" w:cs="Palatino Linotype"/>
              </w:rPr>
            </w:pPr>
            <w:r>
              <w:rPr>
                <w:rFonts w:eastAsia="Palatino Linotype" w:cs="Palatino Linotype"/>
              </w:rPr>
              <w:t>0.115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1A43DE2" w14:textId="77777777" w:rsidR="00125BF3" w:rsidRDefault="00C706AF">
            <w:pPr>
              <w:spacing w:line="240" w:lineRule="auto"/>
              <w:jc w:val="center"/>
              <w:rPr>
                <w:rFonts w:eastAsia="Palatino Linotype" w:cs="Palatino Linotype"/>
              </w:rPr>
            </w:pPr>
            <w:r>
              <w:rPr>
                <w:rFonts w:eastAsia="Palatino Linotype" w:cs="Palatino Linotype"/>
              </w:rPr>
              <w:t>0.11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4E6C392" w14:textId="77777777" w:rsidR="00125BF3" w:rsidRDefault="00C706AF">
            <w:pPr>
              <w:spacing w:line="240" w:lineRule="auto"/>
              <w:jc w:val="center"/>
              <w:rPr>
                <w:rFonts w:eastAsia="Palatino Linotype" w:cs="Palatino Linotype"/>
              </w:rPr>
            </w:pPr>
            <w:r>
              <w:rPr>
                <w:rFonts w:eastAsia="Palatino Linotype" w:cs="Palatino Linotype"/>
              </w:rPr>
              <w:t>0.085</w:t>
            </w:r>
          </w:p>
        </w:tc>
      </w:tr>
    </w:tbl>
    <w:p w14:paraId="0029F1F6" w14:textId="77777777" w:rsidR="00125BF3" w:rsidRDefault="00125BF3">
      <w:pPr>
        <w:spacing w:before="240" w:after="120" w:line="228" w:lineRule="auto"/>
        <w:ind w:left="2608"/>
        <w:jc w:val="left"/>
        <w:rPr>
          <w:rFonts w:eastAsia="Palatino Linotype" w:cs="Palatino Linotype"/>
          <w:sz w:val="18"/>
          <w:szCs w:val="18"/>
        </w:rPr>
      </w:pPr>
    </w:p>
    <w:p w14:paraId="643418D2"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A6.</w:t>
      </w:r>
      <w:r>
        <w:rPr>
          <w:rFonts w:eastAsia="Palatino Linotype" w:cs="Palatino Linotype"/>
          <w:sz w:val="18"/>
          <w:szCs w:val="18"/>
        </w:rPr>
        <w:t xml:space="preserve"> Evaluation of the Windowed FFT models with the padded variants for all input types with no alignment using a Blackman window</w:t>
      </w:r>
    </w:p>
    <w:tbl>
      <w:tblPr>
        <w:tblStyle w:val="Style120"/>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60B97A67"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DA921CF"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1C82CB2F" w14:textId="77777777" w:rsidR="00125BF3" w:rsidRDefault="00C706AF">
            <w:pPr>
              <w:spacing w:line="240" w:lineRule="auto"/>
              <w:jc w:val="center"/>
              <w:rPr>
                <w:rFonts w:eastAsia="Palatino Linotype" w:cs="Palatino Linotype"/>
                <w:b/>
              </w:rPr>
            </w:pPr>
            <w:r>
              <w:rPr>
                <w:rFonts w:eastAsia="Palatino Linotype" w:cs="Palatino Linotype"/>
                <w:b/>
              </w:rPr>
              <w:t>Blackman</w:t>
            </w:r>
          </w:p>
        </w:tc>
      </w:tr>
      <w:tr w:rsidR="00125BF3" w14:paraId="7E68FE96"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699A153"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ECEDA2D"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94AED7"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043450"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357C278"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CC5487"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1D39E34"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6472C867"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FBCE8F"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0330066A" w14:textId="77777777" w:rsidR="00125BF3" w:rsidRDefault="00C706AF">
            <w:pPr>
              <w:spacing w:line="240" w:lineRule="auto"/>
              <w:jc w:val="center"/>
              <w:rPr>
                <w:rFonts w:eastAsia="Palatino Linotype" w:cs="Palatino Linotype"/>
              </w:rPr>
            </w:pPr>
            <w:r>
              <w:rPr>
                <w:rFonts w:eastAsia="Palatino Linotype" w:cs="Palatino Linotype"/>
              </w:rPr>
              <w:t>No</w:t>
            </w:r>
          </w:p>
        </w:tc>
      </w:tr>
      <w:tr w:rsidR="00125BF3" w14:paraId="5AC09A0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7F0498"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DDFF848" w14:textId="77777777" w:rsidR="00125BF3" w:rsidRDefault="00C706AF">
            <w:pPr>
              <w:spacing w:line="240" w:lineRule="auto"/>
              <w:jc w:val="center"/>
              <w:rPr>
                <w:rFonts w:eastAsia="Palatino Linotype" w:cs="Palatino Linotype"/>
              </w:rPr>
            </w:pPr>
            <w:r>
              <w:rPr>
                <w:rFonts w:eastAsia="Palatino Linotype" w:cs="Palatino Linotype"/>
              </w:rPr>
              <w:t>0.439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444E3C9" w14:textId="77777777" w:rsidR="00125BF3" w:rsidRDefault="00C706AF">
            <w:pPr>
              <w:spacing w:line="240" w:lineRule="auto"/>
              <w:jc w:val="center"/>
              <w:rPr>
                <w:rFonts w:eastAsia="Palatino Linotype" w:cs="Palatino Linotype"/>
              </w:rPr>
            </w:pPr>
            <w:r>
              <w:rPr>
                <w:rFonts w:eastAsia="Palatino Linotype" w:cs="Palatino Linotype"/>
              </w:rPr>
              <w:t>0.484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E352CA" w14:textId="77777777" w:rsidR="00125BF3" w:rsidRDefault="00C706AF">
            <w:pPr>
              <w:spacing w:line="240" w:lineRule="auto"/>
              <w:jc w:val="center"/>
              <w:rPr>
                <w:rFonts w:eastAsia="Palatino Linotype" w:cs="Palatino Linotype"/>
              </w:rPr>
            </w:pPr>
            <w:r>
              <w:rPr>
                <w:rFonts w:eastAsia="Palatino Linotype" w:cs="Palatino Linotype"/>
              </w:rPr>
              <w:t>0.454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8EBCEC5" w14:textId="77777777" w:rsidR="00125BF3" w:rsidRDefault="00C706AF">
            <w:pPr>
              <w:spacing w:line="240" w:lineRule="auto"/>
              <w:jc w:val="center"/>
              <w:rPr>
                <w:rFonts w:eastAsia="Palatino Linotype" w:cs="Palatino Linotype"/>
              </w:rPr>
            </w:pPr>
            <w:r>
              <w:rPr>
                <w:rFonts w:eastAsia="Palatino Linotype" w:cs="Palatino Linotype"/>
              </w:rPr>
              <w:t>0.326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9684F09" w14:textId="77777777" w:rsidR="00125BF3" w:rsidRDefault="00C706AF">
            <w:pPr>
              <w:spacing w:line="240" w:lineRule="auto"/>
              <w:jc w:val="center"/>
              <w:rPr>
                <w:rFonts w:eastAsia="Palatino Linotype" w:cs="Palatino Linotype"/>
              </w:rPr>
            </w:pPr>
            <w:r>
              <w:rPr>
                <w:rFonts w:eastAsia="Palatino Linotype" w:cs="Palatino Linotype"/>
              </w:rPr>
              <w:t>0.036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ACBC4D" w14:textId="77777777" w:rsidR="00125BF3" w:rsidRDefault="00C706AF">
            <w:pPr>
              <w:spacing w:line="240" w:lineRule="auto"/>
              <w:jc w:val="center"/>
              <w:rPr>
                <w:rFonts w:eastAsia="Palatino Linotype" w:cs="Palatino Linotype"/>
              </w:rPr>
            </w:pPr>
            <w:r>
              <w:rPr>
                <w:rFonts w:eastAsia="Palatino Linotype" w:cs="Palatino Linotype"/>
              </w:rPr>
              <w:t>0.314</w:t>
            </w:r>
          </w:p>
        </w:tc>
      </w:tr>
      <w:tr w:rsidR="00125BF3" w14:paraId="4D2A0E7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9E115DF"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B10E002" w14:textId="77777777" w:rsidR="00125BF3" w:rsidRDefault="00C706AF">
            <w:pPr>
              <w:spacing w:line="240" w:lineRule="auto"/>
              <w:jc w:val="center"/>
              <w:rPr>
                <w:rFonts w:eastAsia="Palatino Linotype" w:cs="Palatino Linotype"/>
              </w:rPr>
            </w:pPr>
            <w:r>
              <w:rPr>
                <w:rFonts w:eastAsia="Palatino Linotype" w:cs="Palatino Linotype"/>
              </w:rPr>
              <w:t>0.609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16E77F5" w14:textId="77777777" w:rsidR="00125BF3" w:rsidRDefault="00C706AF">
            <w:pPr>
              <w:spacing w:line="240" w:lineRule="auto"/>
              <w:jc w:val="center"/>
              <w:rPr>
                <w:rFonts w:eastAsia="Palatino Linotype" w:cs="Palatino Linotype"/>
              </w:rPr>
            </w:pPr>
            <w:r>
              <w:rPr>
                <w:rFonts w:eastAsia="Palatino Linotype" w:cs="Palatino Linotype"/>
              </w:rPr>
              <w:t>0.645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5FCB391" w14:textId="77777777" w:rsidR="00125BF3" w:rsidRDefault="00C706AF">
            <w:pPr>
              <w:spacing w:line="240" w:lineRule="auto"/>
              <w:jc w:val="center"/>
              <w:rPr>
                <w:rFonts w:eastAsia="Palatino Linotype" w:cs="Palatino Linotype"/>
              </w:rPr>
            </w:pPr>
            <w:r>
              <w:rPr>
                <w:rFonts w:eastAsia="Palatino Linotype" w:cs="Palatino Linotype"/>
              </w:rPr>
              <w:t>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81990A" w14:textId="77777777" w:rsidR="00125BF3" w:rsidRDefault="00C706AF">
            <w:pPr>
              <w:spacing w:line="240" w:lineRule="auto"/>
              <w:jc w:val="center"/>
              <w:rPr>
                <w:rFonts w:eastAsia="Palatino Linotype" w:cs="Palatino Linotype"/>
              </w:rPr>
            </w:pPr>
            <w:r>
              <w:rPr>
                <w:rFonts w:eastAsia="Palatino Linotype" w:cs="Palatino Linotype"/>
              </w:rPr>
              <w:t>0.496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D90CE5" w14:textId="77777777" w:rsidR="00125BF3" w:rsidRDefault="00C706AF">
            <w:pPr>
              <w:spacing w:line="240" w:lineRule="auto"/>
              <w:jc w:val="center"/>
              <w:rPr>
                <w:rFonts w:eastAsia="Palatino Linotype" w:cs="Palatino Linotype"/>
              </w:rPr>
            </w:pPr>
            <w:r>
              <w:rPr>
                <w:rFonts w:eastAsia="Palatino Linotype" w:cs="Palatino Linotype"/>
              </w:rPr>
              <w:t>0.087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9D0751F" w14:textId="77777777" w:rsidR="00125BF3" w:rsidRDefault="00C706AF">
            <w:pPr>
              <w:spacing w:line="240" w:lineRule="auto"/>
              <w:jc w:val="center"/>
              <w:rPr>
                <w:rFonts w:eastAsia="Palatino Linotype" w:cs="Palatino Linotype"/>
              </w:rPr>
            </w:pPr>
            <w:r>
              <w:rPr>
                <w:rFonts w:eastAsia="Palatino Linotype" w:cs="Palatino Linotype"/>
              </w:rPr>
              <w:t>0.477</w:t>
            </w:r>
          </w:p>
        </w:tc>
      </w:tr>
      <w:tr w:rsidR="00125BF3" w14:paraId="28C3432E"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17A9E5C"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81A1E2B" w14:textId="77777777" w:rsidR="00125BF3" w:rsidRDefault="00C706AF">
            <w:pPr>
              <w:spacing w:line="240" w:lineRule="auto"/>
              <w:jc w:val="center"/>
              <w:rPr>
                <w:rFonts w:eastAsia="Palatino Linotype" w:cs="Palatino Linotype"/>
              </w:rPr>
            </w:pPr>
            <w:r>
              <w:rPr>
                <w:rFonts w:eastAsia="Palatino Linotype" w:cs="Palatino Linotype"/>
              </w:rPr>
              <w:t>0.621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041CEE" w14:textId="77777777" w:rsidR="00125BF3" w:rsidRDefault="00C706AF">
            <w:pPr>
              <w:spacing w:line="240" w:lineRule="auto"/>
              <w:jc w:val="center"/>
              <w:rPr>
                <w:rFonts w:eastAsia="Palatino Linotype" w:cs="Palatino Linotype"/>
              </w:rPr>
            </w:pPr>
            <w:r>
              <w:rPr>
                <w:rFonts w:eastAsia="Palatino Linotype" w:cs="Palatino Linotype"/>
              </w:rPr>
              <w:t>0.648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1D6B0FA" w14:textId="77777777" w:rsidR="00125BF3" w:rsidRDefault="00C706AF">
            <w:pPr>
              <w:spacing w:line="240" w:lineRule="auto"/>
              <w:jc w:val="center"/>
              <w:rPr>
                <w:rFonts w:eastAsia="Palatino Linotype" w:cs="Palatino Linotype"/>
              </w:rPr>
            </w:pPr>
            <w:r>
              <w:rPr>
                <w:rFonts w:eastAsia="Palatino Linotype" w:cs="Palatino Linotype"/>
              </w:rPr>
              <w:t>0.617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4502A7C" w14:textId="77777777" w:rsidR="00125BF3" w:rsidRDefault="00C706AF">
            <w:pPr>
              <w:spacing w:line="240" w:lineRule="auto"/>
              <w:jc w:val="center"/>
              <w:rPr>
                <w:rFonts w:eastAsia="Palatino Linotype" w:cs="Palatino Linotype"/>
              </w:rPr>
            </w:pPr>
            <w:r>
              <w:rPr>
                <w:rFonts w:eastAsia="Palatino Linotype" w:cs="Palatino Linotype"/>
              </w:rPr>
              <w:t>0.57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27A8B5A" w14:textId="77777777" w:rsidR="00125BF3" w:rsidRDefault="00C706AF">
            <w:pPr>
              <w:spacing w:line="240" w:lineRule="auto"/>
              <w:jc w:val="center"/>
              <w:rPr>
                <w:rFonts w:eastAsia="Palatino Linotype" w:cs="Palatino Linotype"/>
              </w:rPr>
            </w:pPr>
            <w:r>
              <w:rPr>
                <w:rFonts w:eastAsia="Palatino Linotype" w:cs="Palatino Linotype"/>
              </w:rPr>
              <w:t>0.106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40BDEF" w14:textId="77777777" w:rsidR="00125BF3" w:rsidRDefault="00C706AF">
            <w:pPr>
              <w:spacing w:line="240" w:lineRule="auto"/>
              <w:jc w:val="center"/>
              <w:rPr>
                <w:rFonts w:eastAsia="Palatino Linotype" w:cs="Palatino Linotype"/>
              </w:rPr>
            </w:pPr>
            <w:r>
              <w:rPr>
                <w:rFonts w:eastAsia="Palatino Linotype" w:cs="Palatino Linotype"/>
              </w:rPr>
              <w:t>0.533</w:t>
            </w:r>
          </w:p>
        </w:tc>
      </w:tr>
      <w:tr w:rsidR="00125BF3" w14:paraId="1BBE56D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F50EE1"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548BF69" w14:textId="77777777" w:rsidR="00125BF3" w:rsidRDefault="00C706AF">
            <w:pPr>
              <w:spacing w:line="240" w:lineRule="auto"/>
              <w:jc w:val="center"/>
              <w:rPr>
                <w:rFonts w:eastAsia="Palatino Linotype" w:cs="Palatino Linotype"/>
              </w:rPr>
            </w:pPr>
            <w:r>
              <w:rPr>
                <w:rFonts w:eastAsia="Palatino Linotype" w:cs="Palatino Linotype"/>
              </w:rPr>
              <w:t>0.656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E3C150" w14:textId="77777777" w:rsidR="00125BF3" w:rsidRDefault="00C706AF">
            <w:pPr>
              <w:spacing w:line="240" w:lineRule="auto"/>
              <w:jc w:val="center"/>
              <w:rPr>
                <w:rFonts w:eastAsia="Palatino Linotype" w:cs="Palatino Linotype"/>
              </w:rPr>
            </w:pPr>
            <w:r>
              <w:rPr>
                <w:rFonts w:eastAsia="Palatino Linotype" w:cs="Palatino Linotype"/>
              </w:rPr>
              <w:t>0.689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67BED50" w14:textId="77777777" w:rsidR="00125BF3" w:rsidRDefault="00C706AF">
            <w:pPr>
              <w:spacing w:line="240" w:lineRule="auto"/>
              <w:jc w:val="center"/>
              <w:rPr>
                <w:rFonts w:eastAsia="Palatino Linotype" w:cs="Palatino Linotype"/>
              </w:rPr>
            </w:pPr>
            <w:r>
              <w:rPr>
                <w:rFonts w:eastAsia="Palatino Linotype" w:cs="Palatino Linotype"/>
              </w:rPr>
              <w:t>0.625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B4BC1F8" w14:textId="77777777" w:rsidR="00125BF3" w:rsidRDefault="00C706AF">
            <w:pPr>
              <w:spacing w:line="240" w:lineRule="auto"/>
              <w:jc w:val="center"/>
              <w:rPr>
                <w:rFonts w:eastAsia="Palatino Linotype" w:cs="Palatino Linotype"/>
              </w:rPr>
            </w:pPr>
            <w:r>
              <w:rPr>
                <w:rFonts w:eastAsia="Palatino Linotype" w:cs="Palatino Linotype"/>
              </w:rPr>
              <w:t>0.471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45D31DF" w14:textId="77777777" w:rsidR="00125BF3" w:rsidRDefault="00C706AF">
            <w:pPr>
              <w:spacing w:line="240" w:lineRule="auto"/>
              <w:jc w:val="center"/>
              <w:rPr>
                <w:rFonts w:eastAsia="Palatino Linotype" w:cs="Palatino Linotype"/>
              </w:rPr>
            </w:pPr>
            <w:r>
              <w:rPr>
                <w:rFonts w:eastAsia="Palatino Linotype" w:cs="Palatino Linotype"/>
              </w:rPr>
              <w:t>0.091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4EE546" w14:textId="77777777" w:rsidR="00125BF3" w:rsidRDefault="00C706AF">
            <w:pPr>
              <w:spacing w:line="240" w:lineRule="auto"/>
              <w:jc w:val="center"/>
              <w:rPr>
                <w:rFonts w:eastAsia="Palatino Linotype" w:cs="Palatino Linotype"/>
              </w:rPr>
            </w:pPr>
            <w:r>
              <w:rPr>
                <w:rFonts w:eastAsia="Palatino Linotype" w:cs="Palatino Linotype"/>
              </w:rPr>
              <w:t>0.467</w:t>
            </w:r>
          </w:p>
        </w:tc>
      </w:tr>
      <w:tr w:rsidR="00125BF3" w14:paraId="5E5C5787"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156617"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FFA7C35" w14:textId="77777777" w:rsidR="00125BF3" w:rsidRDefault="00C706AF">
            <w:pPr>
              <w:spacing w:line="240" w:lineRule="auto"/>
              <w:jc w:val="center"/>
              <w:rPr>
                <w:rFonts w:eastAsia="Palatino Linotype" w:cs="Palatino Linotype"/>
              </w:rPr>
            </w:pPr>
            <w:r>
              <w:rPr>
                <w:rFonts w:eastAsia="Palatino Linotype" w:cs="Palatino Linotype"/>
              </w:rPr>
              <w:t>0.611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77C0732" w14:textId="77777777" w:rsidR="00125BF3" w:rsidRDefault="00C706AF">
            <w:pPr>
              <w:spacing w:line="240" w:lineRule="auto"/>
              <w:jc w:val="center"/>
              <w:rPr>
                <w:rFonts w:eastAsia="Palatino Linotype" w:cs="Palatino Linotype"/>
              </w:rPr>
            </w:pPr>
            <w:r>
              <w:rPr>
                <w:rFonts w:eastAsia="Palatino Linotype" w:cs="Palatino Linotype"/>
              </w:rPr>
              <w:t>0.647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C2CF26F" w14:textId="77777777" w:rsidR="00125BF3" w:rsidRDefault="00C706AF">
            <w:pPr>
              <w:spacing w:line="240" w:lineRule="auto"/>
              <w:jc w:val="center"/>
              <w:rPr>
                <w:rFonts w:eastAsia="Palatino Linotype" w:cs="Palatino Linotype"/>
              </w:rPr>
            </w:pPr>
            <w:r>
              <w:rPr>
                <w:rFonts w:eastAsia="Palatino Linotype" w:cs="Palatino Linotype"/>
              </w:rPr>
              <w:t>0.602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35D9464" w14:textId="77777777" w:rsidR="00125BF3" w:rsidRDefault="00C706AF">
            <w:pPr>
              <w:spacing w:line="240" w:lineRule="auto"/>
              <w:jc w:val="center"/>
              <w:rPr>
                <w:rFonts w:eastAsia="Palatino Linotype" w:cs="Palatino Linotype"/>
              </w:rPr>
            </w:pPr>
            <w:r>
              <w:rPr>
                <w:rFonts w:eastAsia="Palatino Linotype" w:cs="Palatino Linotype"/>
              </w:rPr>
              <w:t>0.499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812BB23" w14:textId="77777777" w:rsidR="00125BF3" w:rsidRDefault="00C706AF">
            <w:pPr>
              <w:spacing w:line="240" w:lineRule="auto"/>
              <w:jc w:val="center"/>
              <w:rPr>
                <w:rFonts w:eastAsia="Palatino Linotype" w:cs="Palatino Linotype"/>
              </w:rPr>
            </w:pPr>
            <w:r>
              <w:rPr>
                <w:rFonts w:eastAsia="Palatino Linotype" w:cs="Palatino Linotype"/>
              </w:rPr>
              <w:t>0.091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1A1FC64" w14:textId="77777777" w:rsidR="00125BF3" w:rsidRDefault="00C706AF">
            <w:pPr>
              <w:spacing w:line="240" w:lineRule="auto"/>
              <w:jc w:val="center"/>
              <w:rPr>
                <w:rFonts w:eastAsia="Palatino Linotype" w:cs="Palatino Linotype"/>
              </w:rPr>
            </w:pPr>
            <w:r>
              <w:rPr>
                <w:rFonts w:eastAsia="Palatino Linotype" w:cs="Palatino Linotype"/>
              </w:rPr>
              <w:t>0.48</w:t>
            </w:r>
          </w:p>
        </w:tc>
      </w:tr>
      <w:tr w:rsidR="00125BF3" w14:paraId="0EB0A27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96AFA9"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DDA32A" w14:textId="77777777" w:rsidR="00125BF3" w:rsidRDefault="00C706AF">
            <w:pPr>
              <w:spacing w:line="240" w:lineRule="auto"/>
              <w:jc w:val="center"/>
              <w:rPr>
                <w:rFonts w:eastAsia="Palatino Linotype" w:cs="Palatino Linotype"/>
              </w:rPr>
            </w:pPr>
            <w:r>
              <w:rPr>
                <w:rFonts w:eastAsia="Palatino Linotype" w:cs="Palatino Linotype"/>
              </w:rPr>
              <w:t>7405.84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3C941A5" w14:textId="77777777" w:rsidR="00125BF3" w:rsidRDefault="00C706AF">
            <w:pPr>
              <w:spacing w:line="240" w:lineRule="auto"/>
              <w:jc w:val="center"/>
              <w:rPr>
                <w:rFonts w:eastAsia="Palatino Linotype" w:cs="Palatino Linotype"/>
              </w:rPr>
            </w:pPr>
            <w:r>
              <w:rPr>
                <w:rFonts w:eastAsia="Palatino Linotype" w:cs="Palatino Linotype"/>
              </w:rPr>
              <w:t>12576.2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E84A69" w14:textId="77777777" w:rsidR="00125BF3" w:rsidRDefault="00C706AF">
            <w:pPr>
              <w:spacing w:line="240" w:lineRule="auto"/>
              <w:jc w:val="center"/>
              <w:rPr>
                <w:rFonts w:eastAsia="Palatino Linotype" w:cs="Palatino Linotype"/>
              </w:rPr>
            </w:pPr>
            <w:r>
              <w:rPr>
                <w:rFonts w:eastAsia="Palatino Linotype" w:cs="Palatino Linotype"/>
              </w:rPr>
              <w:t>9928.61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C7B4E2D" w14:textId="77777777" w:rsidR="00125BF3" w:rsidRDefault="00C706AF">
            <w:pPr>
              <w:spacing w:line="240" w:lineRule="auto"/>
              <w:jc w:val="center"/>
              <w:rPr>
                <w:rFonts w:eastAsia="Palatino Linotype" w:cs="Palatino Linotype"/>
              </w:rPr>
            </w:pPr>
            <w:r>
              <w:rPr>
                <w:rFonts w:eastAsia="Palatino Linotype" w:cs="Palatino Linotype"/>
              </w:rPr>
              <w:t>3347.28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172D861" w14:textId="77777777" w:rsidR="00125BF3" w:rsidRDefault="00C706AF">
            <w:pPr>
              <w:spacing w:line="240" w:lineRule="auto"/>
              <w:jc w:val="center"/>
              <w:rPr>
                <w:rFonts w:eastAsia="Palatino Linotype" w:cs="Palatino Linotype"/>
              </w:rPr>
            </w:pPr>
            <w:r>
              <w:rPr>
                <w:rFonts w:eastAsia="Palatino Linotype" w:cs="Palatino Linotype"/>
              </w:rPr>
              <w:t>188.64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E3FEBE" w14:textId="77777777" w:rsidR="00125BF3" w:rsidRDefault="00C706AF">
            <w:pPr>
              <w:spacing w:line="240" w:lineRule="auto"/>
              <w:jc w:val="center"/>
              <w:rPr>
                <w:rFonts w:eastAsia="Palatino Linotype" w:cs="Palatino Linotype"/>
              </w:rPr>
            </w:pPr>
            <w:r>
              <w:rPr>
                <w:rFonts w:eastAsia="Palatino Linotype" w:cs="Palatino Linotype"/>
              </w:rPr>
              <w:t>3400.97</w:t>
            </w:r>
          </w:p>
        </w:tc>
      </w:tr>
      <w:tr w:rsidR="00125BF3" w14:paraId="425D4589"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9551768"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06FAD66" w14:textId="77777777" w:rsidR="00125BF3" w:rsidRDefault="00C706AF">
            <w:pPr>
              <w:spacing w:line="240" w:lineRule="auto"/>
              <w:jc w:val="center"/>
              <w:rPr>
                <w:rFonts w:eastAsia="Palatino Linotype" w:cs="Palatino Linotype"/>
              </w:rPr>
            </w:pPr>
            <w:r>
              <w:rPr>
                <w:rFonts w:eastAsia="Palatino Linotype" w:cs="Palatino Linotype"/>
              </w:rPr>
              <w:t>2.078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5BF9E0" w14:textId="77777777" w:rsidR="00125BF3" w:rsidRDefault="00C706AF">
            <w:pPr>
              <w:spacing w:line="240" w:lineRule="auto"/>
              <w:jc w:val="center"/>
              <w:rPr>
                <w:rFonts w:eastAsia="Palatino Linotype" w:cs="Palatino Linotype"/>
              </w:rPr>
            </w:pPr>
            <w:r>
              <w:rPr>
                <w:rFonts w:eastAsia="Palatino Linotype" w:cs="Palatino Linotype"/>
              </w:rPr>
              <w:t>1.955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8DB55B" w14:textId="77777777" w:rsidR="00125BF3" w:rsidRDefault="00C706AF">
            <w:pPr>
              <w:spacing w:line="240" w:lineRule="auto"/>
              <w:jc w:val="center"/>
              <w:rPr>
                <w:rFonts w:eastAsia="Palatino Linotype" w:cs="Palatino Linotype"/>
              </w:rPr>
            </w:pPr>
            <w:r>
              <w:rPr>
                <w:rFonts w:eastAsia="Palatino Linotype" w:cs="Palatino Linotype"/>
              </w:rPr>
              <w:t>1.982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7339A0" w14:textId="77777777" w:rsidR="00125BF3" w:rsidRDefault="00C706AF">
            <w:pPr>
              <w:spacing w:line="240" w:lineRule="auto"/>
              <w:jc w:val="center"/>
              <w:rPr>
                <w:rFonts w:eastAsia="Palatino Linotype" w:cs="Palatino Linotype"/>
              </w:rPr>
            </w:pPr>
            <w:r>
              <w:rPr>
                <w:rFonts w:eastAsia="Palatino Linotype" w:cs="Palatino Linotype"/>
              </w:rPr>
              <w:t>3.746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76999A" w14:textId="77777777" w:rsidR="00125BF3" w:rsidRDefault="00C706AF">
            <w:pPr>
              <w:spacing w:line="240" w:lineRule="auto"/>
              <w:jc w:val="center"/>
              <w:rPr>
                <w:rFonts w:eastAsia="Palatino Linotype" w:cs="Palatino Linotype"/>
              </w:rPr>
            </w:pPr>
            <w:r>
              <w:rPr>
                <w:rFonts w:eastAsia="Palatino Linotype" w:cs="Palatino Linotype"/>
              </w:rPr>
              <w:t>13.109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EF60B1" w14:textId="77777777" w:rsidR="00125BF3" w:rsidRDefault="00C706AF">
            <w:pPr>
              <w:spacing w:line="240" w:lineRule="auto"/>
              <w:jc w:val="center"/>
              <w:rPr>
                <w:rFonts w:eastAsia="Palatino Linotype" w:cs="Palatino Linotype"/>
              </w:rPr>
            </w:pPr>
            <w:r>
              <w:rPr>
                <w:rFonts w:eastAsia="Palatino Linotype" w:cs="Palatino Linotype"/>
              </w:rPr>
              <w:t>3.38</w:t>
            </w:r>
          </w:p>
        </w:tc>
      </w:tr>
      <w:tr w:rsidR="00125BF3" w14:paraId="5EBF6CB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416D71"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C104544" w14:textId="77777777" w:rsidR="00125BF3" w:rsidRDefault="00C706AF">
            <w:pPr>
              <w:spacing w:line="240" w:lineRule="auto"/>
              <w:jc w:val="center"/>
              <w:rPr>
                <w:rFonts w:eastAsia="Palatino Linotype" w:cs="Palatino Linotype"/>
              </w:rPr>
            </w:pPr>
            <w:r>
              <w:rPr>
                <w:rFonts w:eastAsia="Palatino Linotype" w:cs="Palatino Linotype"/>
              </w:rPr>
              <w:t>0.265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73E2AE6" w14:textId="77777777" w:rsidR="00125BF3" w:rsidRDefault="00C706AF">
            <w:pPr>
              <w:spacing w:line="240" w:lineRule="auto"/>
              <w:jc w:val="center"/>
              <w:rPr>
                <w:rFonts w:eastAsia="Palatino Linotype" w:cs="Palatino Linotype"/>
              </w:rPr>
            </w:pPr>
            <w:r>
              <w:rPr>
                <w:rFonts w:eastAsia="Palatino Linotype" w:cs="Palatino Linotype"/>
              </w:rPr>
              <w:t>0.282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700BAA8" w14:textId="77777777" w:rsidR="00125BF3" w:rsidRDefault="00C706AF">
            <w:pPr>
              <w:spacing w:line="240" w:lineRule="auto"/>
              <w:jc w:val="center"/>
              <w:rPr>
                <w:rFonts w:eastAsia="Palatino Linotype" w:cs="Palatino Linotype"/>
              </w:rPr>
            </w:pPr>
            <w:r>
              <w:rPr>
                <w:rFonts w:eastAsia="Palatino Linotype" w:cs="Palatino Linotype"/>
              </w:rPr>
              <w:t>0.45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20597AB" w14:textId="77777777" w:rsidR="00125BF3" w:rsidRDefault="00C706AF">
            <w:pPr>
              <w:spacing w:line="240" w:lineRule="auto"/>
              <w:jc w:val="center"/>
              <w:rPr>
                <w:rFonts w:eastAsia="Palatino Linotype" w:cs="Palatino Linotype"/>
              </w:rPr>
            </w:pPr>
            <w:r>
              <w:rPr>
                <w:rFonts w:eastAsia="Palatino Linotype" w:cs="Palatino Linotype"/>
              </w:rPr>
              <w:t>0.123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B9876C2" w14:textId="77777777" w:rsidR="00125BF3" w:rsidRDefault="00C706AF">
            <w:pPr>
              <w:spacing w:line="240" w:lineRule="auto"/>
              <w:jc w:val="center"/>
              <w:rPr>
                <w:rFonts w:eastAsia="Palatino Linotype" w:cs="Palatino Linotype"/>
              </w:rPr>
            </w:pPr>
            <w:r>
              <w:rPr>
                <w:rFonts w:eastAsia="Palatino Linotype" w:cs="Palatino Linotype"/>
              </w:rPr>
              <w:t>0.111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31098B6" w14:textId="77777777" w:rsidR="00125BF3" w:rsidRDefault="00C706AF">
            <w:pPr>
              <w:spacing w:line="240" w:lineRule="auto"/>
              <w:jc w:val="center"/>
              <w:rPr>
                <w:rFonts w:eastAsia="Palatino Linotype" w:cs="Palatino Linotype"/>
              </w:rPr>
            </w:pPr>
            <w:r>
              <w:rPr>
                <w:rFonts w:eastAsia="Palatino Linotype" w:cs="Palatino Linotype"/>
              </w:rPr>
              <w:t>0.105</w:t>
            </w:r>
          </w:p>
        </w:tc>
      </w:tr>
    </w:tbl>
    <w:p w14:paraId="70BA5FDA" w14:textId="77777777" w:rsidR="00125BF3" w:rsidRDefault="00125BF3">
      <w:pPr>
        <w:spacing w:before="240" w:after="120" w:line="228" w:lineRule="auto"/>
        <w:ind w:left="2608"/>
        <w:jc w:val="left"/>
        <w:rPr>
          <w:rFonts w:eastAsia="Palatino Linotype" w:cs="Palatino Linotype"/>
          <w:sz w:val="18"/>
          <w:szCs w:val="18"/>
        </w:rPr>
      </w:pPr>
    </w:p>
    <w:p w14:paraId="38FC10F4"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lastRenderedPageBreak/>
        <w:t>Table A7.</w:t>
      </w:r>
      <w:r>
        <w:rPr>
          <w:rFonts w:eastAsia="Palatino Linotype" w:cs="Palatino Linotype"/>
          <w:sz w:val="18"/>
          <w:szCs w:val="18"/>
        </w:rPr>
        <w:t xml:space="preserve"> Evaluation of the Windowed FFT models with the padded variants for all input types with the global maximum alignment using a Blackman window</w:t>
      </w:r>
    </w:p>
    <w:tbl>
      <w:tblPr>
        <w:tblStyle w:val="Style121"/>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49D187B0"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392323B4"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141D79AC" w14:textId="77777777" w:rsidR="00125BF3" w:rsidRDefault="00C706AF">
            <w:pPr>
              <w:spacing w:line="240" w:lineRule="auto"/>
              <w:jc w:val="center"/>
              <w:rPr>
                <w:rFonts w:eastAsia="Palatino Linotype" w:cs="Palatino Linotype"/>
                <w:b/>
              </w:rPr>
            </w:pPr>
            <w:r>
              <w:rPr>
                <w:rFonts w:eastAsia="Palatino Linotype" w:cs="Palatino Linotype"/>
                <w:b/>
              </w:rPr>
              <w:t>Blackman</w:t>
            </w:r>
          </w:p>
        </w:tc>
      </w:tr>
      <w:tr w:rsidR="00125BF3" w14:paraId="55A7566B"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4F3A5E"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7EC9F1"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15F952"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D0A7F4E"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6C295E0"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1FC713D"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C911A36"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7FB6119A"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AB27AF"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341E0BC3" w14:textId="77777777" w:rsidR="00125BF3" w:rsidRDefault="00C706AF">
            <w:pPr>
              <w:spacing w:line="240" w:lineRule="auto"/>
              <w:jc w:val="center"/>
              <w:rPr>
                <w:rFonts w:eastAsia="Palatino Linotype" w:cs="Palatino Linotype"/>
              </w:rPr>
            </w:pPr>
            <w:r>
              <w:rPr>
                <w:rFonts w:eastAsia="Palatino Linotype" w:cs="Palatino Linotype"/>
              </w:rPr>
              <w:t>To Global Maximum</w:t>
            </w:r>
          </w:p>
        </w:tc>
      </w:tr>
      <w:tr w:rsidR="00125BF3" w14:paraId="78AC8D3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CE3204"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F617AAD" w14:textId="77777777" w:rsidR="00125BF3" w:rsidRDefault="00C706AF">
            <w:pPr>
              <w:spacing w:line="240" w:lineRule="auto"/>
              <w:jc w:val="center"/>
              <w:rPr>
                <w:rFonts w:eastAsia="Palatino Linotype" w:cs="Palatino Linotype"/>
              </w:rPr>
            </w:pPr>
            <w:r>
              <w:rPr>
                <w:rFonts w:eastAsia="Palatino Linotype" w:cs="Palatino Linotype"/>
              </w:rPr>
              <w:t>0.429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9AC13AB" w14:textId="77777777" w:rsidR="00125BF3" w:rsidRDefault="00C706AF">
            <w:pPr>
              <w:spacing w:line="240" w:lineRule="auto"/>
              <w:jc w:val="center"/>
              <w:rPr>
                <w:rFonts w:eastAsia="Palatino Linotype" w:cs="Palatino Linotype"/>
              </w:rPr>
            </w:pPr>
            <w:r>
              <w:rPr>
                <w:rFonts w:eastAsia="Palatino Linotype" w:cs="Palatino Linotype"/>
              </w:rPr>
              <w:t>0.343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7B5246" w14:textId="77777777" w:rsidR="00125BF3" w:rsidRDefault="00C706AF">
            <w:pPr>
              <w:spacing w:line="240" w:lineRule="auto"/>
              <w:jc w:val="center"/>
              <w:rPr>
                <w:rFonts w:eastAsia="Palatino Linotype" w:cs="Palatino Linotype"/>
              </w:rPr>
            </w:pPr>
            <w:r>
              <w:rPr>
                <w:rFonts w:eastAsia="Palatino Linotype" w:cs="Palatino Linotype"/>
              </w:rPr>
              <w:t>0.503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B102863" w14:textId="77777777" w:rsidR="00125BF3" w:rsidRDefault="00C706AF">
            <w:pPr>
              <w:spacing w:line="240" w:lineRule="auto"/>
              <w:jc w:val="center"/>
              <w:rPr>
                <w:rFonts w:eastAsia="Palatino Linotype" w:cs="Palatino Linotype"/>
              </w:rPr>
            </w:pPr>
            <w:r>
              <w:rPr>
                <w:rFonts w:eastAsia="Palatino Linotype" w:cs="Palatino Linotype"/>
              </w:rPr>
              <w:t>0.325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5EA3973" w14:textId="77777777" w:rsidR="00125BF3" w:rsidRDefault="00C706AF">
            <w:pPr>
              <w:spacing w:line="240" w:lineRule="auto"/>
              <w:jc w:val="center"/>
              <w:rPr>
                <w:rFonts w:eastAsia="Palatino Linotype" w:cs="Palatino Linotype"/>
              </w:rPr>
            </w:pPr>
            <w:r>
              <w:rPr>
                <w:rFonts w:eastAsia="Palatino Linotype" w:cs="Palatino Linotype"/>
              </w:rPr>
              <w:t>0.05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AAE8AA" w14:textId="77777777" w:rsidR="00125BF3" w:rsidRDefault="00C706AF">
            <w:pPr>
              <w:spacing w:line="240" w:lineRule="auto"/>
              <w:jc w:val="center"/>
              <w:rPr>
                <w:rFonts w:eastAsia="Palatino Linotype" w:cs="Palatino Linotype"/>
              </w:rPr>
            </w:pPr>
            <w:r>
              <w:rPr>
                <w:rFonts w:eastAsia="Palatino Linotype" w:cs="Palatino Linotype"/>
              </w:rPr>
              <w:t>0.33</w:t>
            </w:r>
          </w:p>
        </w:tc>
      </w:tr>
      <w:tr w:rsidR="00125BF3" w14:paraId="48DC2EF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B22716"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3924225" w14:textId="77777777" w:rsidR="00125BF3" w:rsidRDefault="00C706AF">
            <w:pPr>
              <w:spacing w:line="240" w:lineRule="auto"/>
              <w:jc w:val="center"/>
              <w:rPr>
                <w:rFonts w:eastAsia="Palatino Linotype" w:cs="Palatino Linotype"/>
              </w:rPr>
            </w:pPr>
            <w:r>
              <w:rPr>
                <w:rFonts w:eastAsia="Palatino Linotype" w:cs="Palatino Linotype"/>
              </w:rPr>
              <w:t>0.584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D006665" w14:textId="77777777" w:rsidR="00125BF3" w:rsidRDefault="00C706AF">
            <w:pPr>
              <w:spacing w:line="240" w:lineRule="auto"/>
              <w:jc w:val="center"/>
              <w:rPr>
                <w:rFonts w:eastAsia="Palatino Linotype" w:cs="Palatino Linotype"/>
              </w:rPr>
            </w:pPr>
            <w:r>
              <w:rPr>
                <w:rFonts w:eastAsia="Palatino Linotype" w:cs="Palatino Linotype"/>
              </w:rPr>
              <w:t>0.504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65328C" w14:textId="77777777" w:rsidR="00125BF3" w:rsidRDefault="00C706AF">
            <w:pPr>
              <w:spacing w:line="240" w:lineRule="auto"/>
              <w:jc w:val="center"/>
              <w:rPr>
                <w:rFonts w:eastAsia="Palatino Linotype" w:cs="Palatino Linotype"/>
              </w:rPr>
            </w:pPr>
            <w:r>
              <w:rPr>
                <w:rFonts w:eastAsia="Palatino Linotype" w:cs="Palatino Linotype"/>
              </w:rPr>
              <w:t>0.644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C50D018" w14:textId="77777777" w:rsidR="00125BF3" w:rsidRDefault="00C706AF">
            <w:pPr>
              <w:spacing w:line="240" w:lineRule="auto"/>
              <w:jc w:val="center"/>
              <w:rPr>
                <w:rFonts w:eastAsia="Palatino Linotype" w:cs="Palatino Linotype"/>
              </w:rPr>
            </w:pPr>
            <w:r>
              <w:rPr>
                <w:rFonts w:eastAsia="Palatino Linotype" w:cs="Palatino Linotype"/>
              </w:rPr>
              <w:t>0.486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34BFB24" w14:textId="77777777" w:rsidR="00125BF3" w:rsidRDefault="00C706AF">
            <w:pPr>
              <w:spacing w:line="240" w:lineRule="auto"/>
              <w:jc w:val="center"/>
              <w:rPr>
                <w:rFonts w:eastAsia="Palatino Linotype" w:cs="Palatino Linotype"/>
              </w:rPr>
            </w:pPr>
            <w:r>
              <w:rPr>
                <w:rFonts w:eastAsia="Palatino Linotype" w:cs="Palatino Linotype"/>
              </w:rPr>
              <w:t>0.12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4EE666E" w14:textId="77777777" w:rsidR="00125BF3" w:rsidRDefault="00C706AF">
            <w:pPr>
              <w:spacing w:line="240" w:lineRule="auto"/>
              <w:jc w:val="center"/>
              <w:rPr>
                <w:rFonts w:eastAsia="Palatino Linotype" w:cs="Palatino Linotype"/>
              </w:rPr>
            </w:pPr>
            <w:r>
              <w:rPr>
                <w:rFonts w:eastAsia="Palatino Linotype" w:cs="Palatino Linotype"/>
              </w:rPr>
              <w:t>0.491</w:t>
            </w:r>
          </w:p>
        </w:tc>
      </w:tr>
      <w:tr w:rsidR="00125BF3" w14:paraId="224AA8E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202FC52"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96A4EB" w14:textId="77777777" w:rsidR="00125BF3" w:rsidRDefault="00C706AF">
            <w:pPr>
              <w:spacing w:line="240" w:lineRule="auto"/>
              <w:jc w:val="center"/>
              <w:rPr>
                <w:rFonts w:eastAsia="Palatino Linotype" w:cs="Palatino Linotype"/>
              </w:rPr>
            </w:pPr>
            <w:r>
              <w:rPr>
                <w:rFonts w:eastAsia="Palatino Linotype" w:cs="Palatino Linotype"/>
              </w:rPr>
              <w:t>0.633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94177A8" w14:textId="77777777" w:rsidR="00125BF3" w:rsidRDefault="00C706AF">
            <w:pPr>
              <w:spacing w:line="240" w:lineRule="auto"/>
              <w:jc w:val="center"/>
              <w:rPr>
                <w:rFonts w:eastAsia="Palatino Linotype" w:cs="Palatino Linotype"/>
              </w:rPr>
            </w:pPr>
            <w:r>
              <w:rPr>
                <w:rFonts w:eastAsia="Palatino Linotype" w:cs="Palatino Linotype"/>
              </w:rPr>
              <w:t>0.548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F9828EC" w14:textId="77777777" w:rsidR="00125BF3" w:rsidRDefault="00C706AF">
            <w:pPr>
              <w:spacing w:line="240" w:lineRule="auto"/>
              <w:jc w:val="center"/>
              <w:rPr>
                <w:rFonts w:eastAsia="Palatino Linotype" w:cs="Palatino Linotype"/>
              </w:rPr>
            </w:pPr>
            <w:r>
              <w:rPr>
                <w:rFonts w:eastAsia="Palatino Linotype" w:cs="Palatino Linotype"/>
              </w:rPr>
              <w:t>0.657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B66A4C0" w14:textId="77777777" w:rsidR="00125BF3" w:rsidRDefault="00C706AF">
            <w:pPr>
              <w:spacing w:line="240" w:lineRule="auto"/>
              <w:jc w:val="center"/>
              <w:rPr>
                <w:rFonts w:eastAsia="Palatino Linotype" w:cs="Palatino Linotype"/>
              </w:rPr>
            </w:pPr>
            <w:r>
              <w:rPr>
                <w:rFonts w:eastAsia="Palatino Linotype" w:cs="Palatino Linotype"/>
              </w:rPr>
              <w:t>0.549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BCB2A60" w14:textId="77777777" w:rsidR="00125BF3" w:rsidRDefault="00C706AF">
            <w:pPr>
              <w:spacing w:line="240" w:lineRule="auto"/>
              <w:jc w:val="center"/>
              <w:rPr>
                <w:rFonts w:eastAsia="Palatino Linotype" w:cs="Palatino Linotype"/>
              </w:rPr>
            </w:pPr>
            <w:r>
              <w:rPr>
                <w:rFonts w:eastAsia="Palatino Linotype" w:cs="Palatino Linotype"/>
              </w:rPr>
              <w:t>0.149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C25696F" w14:textId="77777777" w:rsidR="00125BF3" w:rsidRDefault="00C706AF">
            <w:pPr>
              <w:spacing w:line="240" w:lineRule="auto"/>
              <w:jc w:val="center"/>
              <w:rPr>
                <w:rFonts w:eastAsia="Palatino Linotype" w:cs="Palatino Linotype"/>
              </w:rPr>
            </w:pPr>
            <w:r>
              <w:rPr>
                <w:rFonts w:eastAsia="Palatino Linotype" w:cs="Palatino Linotype"/>
              </w:rPr>
              <w:t>0.547</w:t>
            </w:r>
          </w:p>
        </w:tc>
      </w:tr>
      <w:tr w:rsidR="00125BF3" w14:paraId="56CF0F4F"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53DAC9C"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A13B397" w14:textId="77777777" w:rsidR="00125BF3" w:rsidRDefault="00C706AF">
            <w:pPr>
              <w:spacing w:line="240" w:lineRule="auto"/>
              <w:jc w:val="center"/>
              <w:rPr>
                <w:rFonts w:eastAsia="Palatino Linotype" w:cs="Palatino Linotype"/>
              </w:rPr>
            </w:pPr>
            <w:r>
              <w:rPr>
                <w:rFonts w:eastAsia="Palatino Linotype" w:cs="Palatino Linotype"/>
              </w:rPr>
              <w:t>0.577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DD764E" w14:textId="77777777" w:rsidR="00125BF3" w:rsidRDefault="00C706AF">
            <w:pPr>
              <w:spacing w:line="240" w:lineRule="auto"/>
              <w:jc w:val="center"/>
              <w:rPr>
                <w:rFonts w:eastAsia="Palatino Linotype" w:cs="Palatino Linotype"/>
              </w:rPr>
            </w:pPr>
            <w:r>
              <w:rPr>
                <w:rFonts w:eastAsia="Palatino Linotype" w:cs="Palatino Linotype"/>
              </w:rPr>
              <w:t>0.508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B106EFD" w14:textId="77777777" w:rsidR="00125BF3" w:rsidRDefault="00C706AF">
            <w:pPr>
              <w:spacing w:line="240" w:lineRule="auto"/>
              <w:jc w:val="center"/>
              <w:rPr>
                <w:rFonts w:eastAsia="Palatino Linotype" w:cs="Palatino Linotype"/>
              </w:rPr>
            </w:pPr>
            <w:r>
              <w:rPr>
                <w:rFonts w:eastAsia="Palatino Linotype" w:cs="Palatino Linotype"/>
              </w:rPr>
              <w:t>0.672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07EEC67" w14:textId="77777777" w:rsidR="00125BF3" w:rsidRDefault="00C706AF">
            <w:pPr>
              <w:spacing w:line="240" w:lineRule="auto"/>
              <w:jc w:val="center"/>
              <w:rPr>
                <w:rFonts w:eastAsia="Palatino Linotype" w:cs="Palatino Linotype"/>
              </w:rPr>
            </w:pPr>
            <w:r>
              <w:rPr>
                <w:rFonts w:eastAsia="Palatino Linotype" w:cs="Palatino Linotype"/>
              </w:rPr>
              <w:t>0.467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03FF512" w14:textId="77777777" w:rsidR="00125BF3" w:rsidRDefault="00C706AF">
            <w:pPr>
              <w:spacing w:line="240" w:lineRule="auto"/>
              <w:jc w:val="center"/>
              <w:rPr>
                <w:rFonts w:eastAsia="Palatino Linotype" w:cs="Palatino Linotype"/>
              </w:rPr>
            </w:pPr>
            <w:r>
              <w:rPr>
                <w:rFonts w:eastAsia="Palatino Linotype" w:cs="Palatino Linotype"/>
              </w:rPr>
              <w:t>0.117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0A9A296" w14:textId="77777777" w:rsidR="00125BF3" w:rsidRDefault="00C706AF">
            <w:pPr>
              <w:spacing w:line="240" w:lineRule="auto"/>
              <w:jc w:val="center"/>
              <w:rPr>
                <w:rFonts w:eastAsia="Palatino Linotype" w:cs="Palatino Linotype"/>
              </w:rPr>
            </w:pPr>
            <w:r>
              <w:rPr>
                <w:rFonts w:eastAsia="Palatino Linotype" w:cs="Palatino Linotype"/>
              </w:rPr>
              <w:t>0.478</w:t>
            </w:r>
          </w:p>
        </w:tc>
      </w:tr>
      <w:tr w:rsidR="00125BF3" w14:paraId="55BFFF9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8B3A17"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8406FE0" w14:textId="77777777" w:rsidR="00125BF3" w:rsidRDefault="00C706AF">
            <w:pPr>
              <w:spacing w:line="240" w:lineRule="auto"/>
              <w:jc w:val="center"/>
              <w:rPr>
                <w:rFonts w:eastAsia="Palatino Linotype" w:cs="Palatino Linotype"/>
              </w:rPr>
            </w:pPr>
            <w:r>
              <w:rPr>
                <w:rFonts w:eastAsia="Palatino Linotype" w:cs="Palatino Linotype"/>
              </w:rPr>
              <w:t>0.586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B10D751" w14:textId="77777777" w:rsidR="00125BF3" w:rsidRDefault="00C706AF">
            <w:pPr>
              <w:spacing w:line="240" w:lineRule="auto"/>
              <w:jc w:val="center"/>
              <w:rPr>
                <w:rFonts w:eastAsia="Palatino Linotype" w:cs="Palatino Linotype"/>
              </w:rPr>
            </w:pPr>
            <w:r>
              <w:rPr>
                <w:rFonts w:eastAsia="Palatino Linotype" w:cs="Palatino Linotype"/>
              </w:rPr>
              <w:t>0.507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0210A55" w14:textId="77777777" w:rsidR="00125BF3" w:rsidRDefault="00C706AF">
            <w:pPr>
              <w:spacing w:line="240" w:lineRule="auto"/>
              <w:jc w:val="center"/>
              <w:rPr>
                <w:rFonts w:eastAsia="Palatino Linotype" w:cs="Palatino Linotype"/>
              </w:rPr>
            </w:pPr>
            <w:r>
              <w:rPr>
                <w:rFonts w:eastAsia="Palatino Linotype" w:cs="Palatino Linotype"/>
              </w:rPr>
              <w:t>0.646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E96126E" w14:textId="77777777" w:rsidR="00125BF3" w:rsidRDefault="00C706AF">
            <w:pPr>
              <w:spacing w:line="240" w:lineRule="auto"/>
              <w:jc w:val="center"/>
              <w:rPr>
                <w:rFonts w:eastAsia="Palatino Linotype" w:cs="Palatino Linotype"/>
              </w:rPr>
            </w:pPr>
            <w:r>
              <w:rPr>
                <w:rFonts w:eastAsia="Palatino Linotype" w:cs="Palatino Linotype"/>
              </w:rPr>
              <w:t>0.488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4DDE9A" w14:textId="77777777" w:rsidR="00125BF3" w:rsidRDefault="00C706AF">
            <w:pPr>
              <w:spacing w:line="240" w:lineRule="auto"/>
              <w:jc w:val="center"/>
              <w:rPr>
                <w:rFonts w:eastAsia="Palatino Linotype" w:cs="Palatino Linotype"/>
              </w:rPr>
            </w:pPr>
            <w:r>
              <w:rPr>
                <w:rFonts w:eastAsia="Palatino Linotype" w:cs="Palatino Linotype"/>
              </w:rPr>
              <w:t>0.125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C618F37" w14:textId="77777777" w:rsidR="00125BF3" w:rsidRDefault="00C706AF">
            <w:pPr>
              <w:spacing w:line="240" w:lineRule="auto"/>
              <w:jc w:val="center"/>
              <w:rPr>
                <w:rFonts w:eastAsia="Palatino Linotype" w:cs="Palatino Linotype"/>
              </w:rPr>
            </w:pPr>
            <w:r>
              <w:rPr>
                <w:rFonts w:eastAsia="Palatino Linotype" w:cs="Palatino Linotype"/>
              </w:rPr>
              <w:t>0.494</w:t>
            </w:r>
          </w:p>
        </w:tc>
      </w:tr>
      <w:tr w:rsidR="00125BF3" w14:paraId="366875B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BCBF5C"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1060A29" w14:textId="77777777" w:rsidR="00125BF3" w:rsidRDefault="00C706AF">
            <w:pPr>
              <w:spacing w:line="240" w:lineRule="auto"/>
              <w:jc w:val="center"/>
              <w:rPr>
                <w:rFonts w:eastAsia="Palatino Linotype" w:cs="Palatino Linotype"/>
              </w:rPr>
            </w:pPr>
            <w:r>
              <w:rPr>
                <w:rFonts w:eastAsia="Palatino Linotype" w:cs="Palatino Linotype"/>
              </w:rPr>
              <w:t>6512.11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FC08349" w14:textId="77777777" w:rsidR="00125BF3" w:rsidRDefault="00C706AF">
            <w:pPr>
              <w:spacing w:line="240" w:lineRule="auto"/>
              <w:jc w:val="center"/>
              <w:rPr>
                <w:rFonts w:eastAsia="Palatino Linotype" w:cs="Palatino Linotype"/>
              </w:rPr>
            </w:pPr>
            <w:r>
              <w:rPr>
                <w:rFonts w:eastAsia="Palatino Linotype" w:cs="Palatino Linotype"/>
              </w:rPr>
              <w:t>2590.63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7970CB" w14:textId="77777777" w:rsidR="00125BF3" w:rsidRDefault="00C706AF">
            <w:pPr>
              <w:spacing w:line="240" w:lineRule="auto"/>
              <w:jc w:val="center"/>
              <w:rPr>
                <w:rFonts w:eastAsia="Palatino Linotype" w:cs="Palatino Linotype"/>
              </w:rPr>
            </w:pPr>
            <w:r>
              <w:rPr>
                <w:rFonts w:eastAsia="Palatino Linotype" w:cs="Palatino Linotype"/>
              </w:rPr>
              <w:t>9261.91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8E908EC" w14:textId="77777777" w:rsidR="00125BF3" w:rsidRDefault="00C706AF">
            <w:pPr>
              <w:spacing w:line="240" w:lineRule="auto"/>
              <w:jc w:val="center"/>
              <w:rPr>
                <w:rFonts w:eastAsia="Palatino Linotype" w:cs="Palatino Linotype"/>
              </w:rPr>
            </w:pPr>
            <w:r>
              <w:rPr>
                <w:rFonts w:eastAsia="Palatino Linotype" w:cs="Palatino Linotype"/>
              </w:rPr>
              <w:t>3905.36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07EBDF" w14:textId="77777777" w:rsidR="00125BF3" w:rsidRDefault="00C706AF">
            <w:pPr>
              <w:spacing w:line="240" w:lineRule="auto"/>
              <w:jc w:val="center"/>
              <w:rPr>
                <w:rFonts w:eastAsia="Palatino Linotype" w:cs="Palatino Linotype"/>
              </w:rPr>
            </w:pPr>
            <w:r>
              <w:rPr>
                <w:rFonts w:eastAsia="Palatino Linotype" w:cs="Palatino Linotype"/>
              </w:rPr>
              <w:t>204.82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DF0B550" w14:textId="77777777" w:rsidR="00125BF3" w:rsidRDefault="00C706AF">
            <w:pPr>
              <w:spacing w:line="240" w:lineRule="auto"/>
              <w:jc w:val="center"/>
              <w:rPr>
                <w:rFonts w:eastAsia="Palatino Linotype" w:cs="Palatino Linotype"/>
              </w:rPr>
            </w:pPr>
            <w:r>
              <w:rPr>
                <w:rFonts w:eastAsia="Palatino Linotype" w:cs="Palatino Linotype"/>
              </w:rPr>
              <w:t>3272.52</w:t>
            </w:r>
          </w:p>
        </w:tc>
      </w:tr>
      <w:tr w:rsidR="00125BF3" w14:paraId="48D5C0C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798590"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05BE1B" w14:textId="77777777" w:rsidR="00125BF3" w:rsidRDefault="00C706AF">
            <w:pPr>
              <w:spacing w:line="240" w:lineRule="auto"/>
              <w:jc w:val="center"/>
              <w:rPr>
                <w:rFonts w:eastAsia="Palatino Linotype" w:cs="Palatino Linotype"/>
              </w:rPr>
            </w:pPr>
            <w:r>
              <w:rPr>
                <w:rFonts w:eastAsia="Palatino Linotype" w:cs="Palatino Linotype"/>
              </w:rPr>
              <w:t>2.058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5ACEA7" w14:textId="77777777" w:rsidR="00125BF3" w:rsidRDefault="00C706AF">
            <w:pPr>
              <w:spacing w:line="240" w:lineRule="auto"/>
              <w:jc w:val="center"/>
              <w:rPr>
                <w:rFonts w:eastAsia="Palatino Linotype" w:cs="Palatino Linotype"/>
              </w:rPr>
            </w:pPr>
            <w:r>
              <w:rPr>
                <w:rFonts w:eastAsia="Palatino Linotype" w:cs="Palatino Linotype"/>
              </w:rPr>
              <w:t>3.533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AB6A306" w14:textId="77777777" w:rsidR="00125BF3" w:rsidRDefault="00C706AF">
            <w:pPr>
              <w:spacing w:line="240" w:lineRule="auto"/>
              <w:jc w:val="center"/>
              <w:rPr>
                <w:rFonts w:eastAsia="Palatino Linotype" w:cs="Palatino Linotype"/>
              </w:rPr>
            </w:pPr>
            <w:r>
              <w:rPr>
                <w:rFonts w:eastAsia="Palatino Linotype" w:cs="Palatino Linotype"/>
              </w:rPr>
              <w:t>1.772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B990C85" w14:textId="77777777" w:rsidR="00125BF3" w:rsidRDefault="00C706AF">
            <w:pPr>
              <w:spacing w:line="240" w:lineRule="auto"/>
              <w:jc w:val="center"/>
              <w:rPr>
                <w:rFonts w:eastAsia="Palatino Linotype" w:cs="Palatino Linotype"/>
              </w:rPr>
            </w:pPr>
            <w:r>
              <w:rPr>
                <w:rFonts w:eastAsia="Palatino Linotype" w:cs="Palatino Linotype"/>
              </w:rPr>
              <w:t>3.257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982475F" w14:textId="77777777" w:rsidR="00125BF3" w:rsidRDefault="00C706AF">
            <w:pPr>
              <w:spacing w:line="240" w:lineRule="auto"/>
              <w:jc w:val="center"/>
              <w:rPr>
                <w:rFonts w:eastAsia="Palatino Linotype" w:cs="Palatino Linotype"/>
              </w:rPr>
            </w:pPr>
            <w:r>
              <w:rPr>
                <w:rFonts w:eastAsia="Palatino Linotype" w:cs="Palatino Linotype"/>
              </w:rPr>
              <w:t>12.413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F8E77E" w14:textId="77777777" w:rsidR="00125BF3" w:rsidRDefault="00C706AF">
            <w:pPr>
              <w:spacing w:line="240" w:lineRule="auto"/>
              <w:jc w:val="center"/>
              <w:rPr>
                <w:rFonts w:eastAsia="Palatino Linotype" w:cs="Palatino Linotype"/>
              </w:rPr>
            </w:pPr>
            <w:r>
              <w:rPr>
                <w:rFonts w:eastAsia="Palatino Linotype" w:cs="Palatino Linotype"/>
              </w:rPr>
              <w:t>3.28</w:t>
            </w:r>
          </w:p>
        </w:tc>
      </w:tr>
      <w:tr w:rsidR="00125BF3" w14:paraId="2DD82F7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B50D992"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B7A2FB" w14:textId="77777777" w:rsidR="00125BF3" w:rsidRDefault="00C706AF">
            <w:pPr>
              <w:spacing w:line="240" w:lineRule="auto"/>
              <w:jc w:val="center"/>
              <w:rPr>
                <w:rFonts w:eastAsia="Palatino Linotype" w:cs="Palatino Linotype"/>
              </w:rPr>
            </w:pPr>
            <w:r>
              <w:rPr>
                <w:rFonts w:eastAsia="Palatino Linotype" w:cs="Palatino Linotype"/>
              </w:rPr>
              <w:t>0.244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AF47B6E" w14:textId="77777777" w:rsidR="00125BF3" w:rsidRDefault="00C706AF">
            <w:pPr>
              <w:spacing w:line="240" w:lineRule="auto"/>
              <w:jc w:val="center"/>
              <w:rPr>
                <w:rFonts w:eastAsia="Palatino Linotype" w:cs="Palatino Linotype"/>
              </w:rPr>
            </w:pPr>
            <w:r>
              <w:rPr>
                <w:rFonts w:eastAsia="Palatino Linotype" w:cs="Palatino Linotype"/>
              </w:rPr>
              <w:t>0.129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0301BBA" w14:textId="77777777" w:rsidR="00125BF3" w:rsidRDefault="00C706AF">
            <w:pPr>
              <w:spacing w:line="240" w:lineRule="auto"/>
              <w:jc w:val="center"/>
              <w:rPr>
                <w:rFonts w:eastAsia="Palatino Linotype" w:cs="Palatino Linotype"/>
              </w:rPr>
            </w:pPr>
            <w:r>
              <w:rPr>
                <w:rFonts w:eastAsia="Palatino Linotype" w:cs="Palatino Linotype"/>
              </w:rPr>
              <w:t>0.283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0A49693" w14:textId="77777777" w:rsidR="00125BF3" w:rsidRDefault="00C706AF">
            <w:pPr>
              <w:spacing w:line="240" w:lineRule="auto"/>
              <w:jc w:val="center"/>
              <w:rPr>
                <w:rFonts w:eastAsia="Palatino Linotype" w:cs="Palatino Linotype"/>
              </w:rPr>
            </w:pPr>
            <w:r>
              <w:rPr>
                <w:rFonts w:eastAsia="Palatino Linotype" w:cs="Palatino Linotype"/>
              </w:rPr>
              <w:t>0.095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5313D60" w14:textId="77777777" w:rsidR="00125BF3" w:rsidRDefault="00C706AF">
            <w:pPr>
              <w:spacing w:line="240" w:lineRule="auto"/>
              <w:jc w:val="center"/>
              <w:rPr>
                <w:rFonts w:eastAsia="Palatino Linotype" w:cs="Palatino Linotype"/>
              </w:rPr>
            </w:pPr>
            <w:r>
              <w:rPr>
                <w:rFonts w:eastAsia="Palatino Linotype" w:cs="Palatino Linotype"/>
              </w:rPr>
              <w:t>-0.107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D0C59A8" w14:textId="77777777" w:rsidR="00125BF3" w:rsidRDefault="00C706AF">
            <w:pPr>
              <w:spacing w:line="240" w:lineRule="auto"/>
              <w:jc w:val="center"/>
              <w:rPr>
                <w:rFonts w:eastAsia="Palatino Linotype" w:cs="Palatino Linotype"/>
              </w:rPr>
            </w:pPr>
            <w:r>
              <w:rPr>
                <w:rFonts w:eastAsia="Palatino Linotype" w:cs="Palatino Linotype"/>
              </w:rPr>
              <w:t>0.115</w:t>
            </w:r>
          </w:p>
        </w:tc>
      </w:tr>
    </w:tbl>
    <w:p w14:paraId="59A0B85F" w14:textId="77777777" w:rsidR="00125BF3" w:rsidRDefault="00125BF3">
      <w:pPr>
        <w:spacing w:before="240" w:after="120" w:line="228" w:lineRule="auto"/>
        <w:ind w:left="2608"/>
        <w:jc w:val="left"/>
        <w:rPr>
          <w:rFonts w:eastAsia="Palatino Linotype" w:cs="Palatino Linotype"/>
          <w:sz w:val="18"/>
          <w:szCs w:val="18"/>
        </w:rPr>
      </w:pPr>
    </w:p>
    <w:p w14:paraId="05CE08CE"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A8.</w:t>
      </w:r>
      <w:r>
        <w:rPr>
          <w:rFonts w:eastAsia="Palatino Linotype" w:cs="Palatino Linotype"/>
          <w:sz w:val="18"/>
          <w:szCs w:val="18"/>
        </w:rPr>
        <w:t xml:space="preserve"> Evaluation of the Windowed FFT models with the padded variants for all input types with the global minimum alignment using a Blackman window</w:t>
      </w:r>
    </w:p>
    <w:tbl>
      <w:tblPr>
        <w:tblStyle w:val="Style122"/>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0DD1CAF0"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4C3476B7"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13BB26F2" w14:textId="77777777" w:rsidR="00125BF3" w:rsidRDefault="00C706AF">
            <w:pPr>
              <w:spacing w:line="240" w:lineRule="auto"/>
              <w:jc w:val="center"/>
              <w:rPr>
                <w:rFonts w:eastAsia="Palatino Linotype" w:cs="Palatino Linotype"/>
                <w:b/>
              </w:rPr>
            </w:pPr>
            <w:r>
              <w:rPr>
                <w:rFonts w:eastAsia="Palatino Linotype" w:cs="Palatino Linotype"/>
                <w:b/>
              </w:rPr>
              <w:t>Blackman</w:t>
            </w:r>
          </w:p>
        </w:tc>
      </w:tr>
      <w:tr w:rsidR="00125BF3" w14:paraId="6422B55A"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463156E"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39F84D"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2F7658F"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7FFF2A4"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0C79A9"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6A41A71"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09736EC"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63B08848"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9431B0"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2A42E74F" w14:textId="77777777" w:rsidR="00125BF3" w:rsidRDefault="00C706AF">
            <w:pPr>
              <w:spacing w:line="240" w:lineRule="auto"/>
              <w:jc w:val="center"/>
              <w:rPr>
                <w:rFonts w:eastAsia="Palatino Linotype" w:cs="Palatino Linotype"/>
              </w:rPr>
            </w:pPr>
            <w:r>
              <w:rPr>
                <w:rFonts w:eastAsia="Palatino Linotype" w:cs="Palatino Linotype"/>
              </w:rPr>
              <w:t>To Global Minimum</w:t>
            </w:r>
          </w:p>
        </w:tc>
      </w:tr>
      <w:tr w:rsidR="00125BF3" w14:paraId="7710542B"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69100C"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994054" w14:textId="77777777" w:rsidR="00125BF3" w:rsidRDefault="00C706AF">
            <w:pPr>
              <w:spacing w:line="240" w:lineRule="auto"/>
              <w:jc w:val="center"/>
              <w:rPr>
                <w:rFonts w:eastAsia="Palatino Linotype" w:cs="Palatino Linotype"/>
              </w:rPr>
            </w:pPr>
            <w:r>
              <w:rPr>
                <w:rFonts w:eastAsia="Palatino Linotype" w:cs="Palatino Linotype"/>
              </w:rPr>
              <w:t>0.22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D459130" w14:textId="77777777" w:rsidR="00125BF3" w:rsidRDefault="00C706AF">
            <w:pPr>
              <w:spacing w:line="240" w:lineRule="auto"/>
              <w:jc w:val="center"/>
              <w:rPr>
                <w:rFonts w:eastAsia="Palatino Linotype" w:cs="Palatino Linotype"/>
              </w:rPr>
            </w:pPr>
            <w:r>
              <w:rPr>
                <w:rFonts w:eastAsia="Palatino Linotype" w:cs="Palatino Linotype"/>
              </w:rPr>
              <w:t>0.207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0DF9A88" w14:textId="77777777" w:rsidR="00125BF3" w:rsidRDefault="00C706AF">
            <w:pPr>
              <w:spacing w:line="240" w:lineRule="auto"/>
              <w:jc w:val="center"/>
              <w:rPr>
                <w:rFonts w:eastAsia="Palatino Linotype" w:cs="Palatino Linotype"/>
              </w:rPr>
            </w:pPr>
            <w:r>
              <w:rPr>
                <w:rFonts w:eastAsia="Palatino Linotype" w:cs="Palatino Linotype"/>
              </w:rPr>
              <w:t>0.352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3820CE" w14:textId="77777777" w:rsidR="00125BF3" w:rsidRDefault="00C706AF">
            <w:pPr>
              <w:spacing w:line="240" w:lineRule="auto"/>
              <w:jc w:val="center"/>
              <w:rPr>
                <w:rFonts w:eastAsia="Palatino Linotype" w:cs="Palatino Linotype"/>
              </w:rPr>
            </w:pPr>
            <w:r>
              <w:rPr>
                <w:rFonts w:eastAsia="Palatino Linotype" w:cs="Palatino Linotype"/>
              </w:rPr>
              <w:t>0.181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D4F7107" w14:textId="77777777" w:rsidR="00125BF3" w:rsidRDefault="00C706AF">
            <w:pPr>
              <w:spacing w:line="240" w:lineRule="auto"/>
              <w:jc w:val="center"/>
              <w:rPr>
                <w:rFonts w:eastAsia="Palatino Linotype" w:cs="Palatino Linotype"/>
              </w:rPr>
            </w:pPr>
            <w:r>
              <w:rPr>
                <w:rFonts w:eastAsia="Palatino Linotype" w:cs="Palatino Linotype"/>
              </w:rPr>
              <w:t>0.019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BAFEC7E" w14:textId="77777777" w:rsidR="00125BF3" w:rsidRDefault="00C706AF">
            <w:pPr>
              <w:spacing w:line="240" w:lineRule="auto"/>
              <w:jc w:val="center"/>
              <w:rPr>
                <w:rFonts w:eastAsia="Palatino Linotype" w:cs="Palatino Linotype"/>
              </w:rPr>
            </w:pPr>
            <w:r>
              <w:rPr>
                <w:rFonts w:eastAsia="Palatino Linotype" w:cs="Palatino Linotype"/>
              </w:rPr>
              <w:t>0.142</w:t>
            </w:r>
          </w:p>
        </w:tc>
      </w:tr>
      <w:tr w:rsidR="00125BF3" w14:paraId="44579FF2"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79F0E1"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91AB9F0" w14:textId="77777777" w:rsidR="00125BF3" w:rsidRDefault="00C706AF">
            <w:pPr>
              <w:spacing w:line="240" w:lineRule="auto"/>
              <w:jc w:val="center"/>
              <w:rPr>
                <w:rFonts w:eastAsia="Palatino Linotype" w:cs="Palatino Linotype"/>
              </w:rPr>
            </w:pPr>
            <w:r>
              <w:rPr>
                <w:rFonts w:eastAsia="Palatino Linotype" w:cs="Palatino Linotype"/>
              </w:rPr>
              <w:t>0.256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15BE9A1" w14:textId="77777777" w:rsidR="00125BF3" w:rsidRDefault="00C706AF">
            <w:pPr>
              <w:spacing w:line="240" w:lineRule="auto"/>
              <w:jc w:val="center"/>
              <w:rPr>
                <w:rFonts w:eastAsia="Palatino Linotype" w:cs="Palatino Linotype"/>
              </w:rPr>
            </w:pPr>
            <w:r>
              <w:rPr>
                <w:rFonts w:eastAsia="Palatino Linotype" w:cs="Palatino Linotype"/>
              </w:rPr>
              <w:t>0.245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E1E9D3B" w14:textId="77777777" w:rsidR="00125BF3" w:rsidRDefault="00C706AF">
            <w:pPr>
              <w:spacing w:line="240" w:lineRule="auto"/>
              <w:jc w:val="center"/>
              <w:rPr>
                <w:rFonts w:eastAsia="Palatino Linotype" w:cs="Palatino Linotype"/>
              </w:rPr>
            </w:pPr>
            <w:r>
              <w:rPr>
                <w:rFonts w:eastAsia="Palatino Linotype" w:cs="Palatino Linotype"/>
              </w:rPr>
              <w:t>0.465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782AED0" w14:textId="77777777" w:rsidR="00125BF3" w:rsidRDefault="00C706AF">
            <w:pPr>
              <w:spacing w:line="240" w:lineRule="auto"/>
              <w:jc w:val="center"/>
              <w:rPr>
                <w:rFonts w:eastAsia="Palatino Linotype" w:cs="Palatino Linotype"/>
              </w:rPr>
            </w:pPr>
            <w:r>
              <w:rPr>
                <w:rFonts w:eastAsia="Palatino Linotype" w:cs="Palatino Linotype"/>
              </w:rPr>
              <w:t>0.306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B7914E4" w14:textId="77777777" w:rsidR="00125BF3" w:rsidRDefault="00C706AF">
            <w:pPr>
              <w:spacing w:line="240" w:lineRule="auto"/>
              <w:jc w:val="center"/>
              <w:rPr>
                <w:rFonts w:eastAsia="Palatino Linotype" w:cs="Palatino Linotype"/>
              </w:rPr>
            </w:pPr>
            <w:r>
              <w:rPr>
                <w:rFonts w:eastAsia="Palatino Linotype" w:cs="Palatino Linotype"/>
              </w:rPr>
              <w:t>0.045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233290" w14:textId="77777777" w:rsidR="00125BF3" w:rsidRDefault="00C706AF">
            <w:pPr>
              <w:spacing w:line="240" w:lineRule="auto"/>
              <w:jc w:val="center"/>
              <w:rPr>
                <w:rFonts w:eastAsia="Palatino Linotype" w:cs="Palatino Linotype"/>
              </w:rPr>
            </w:pPr>
            <w:r>
              <w:rPr>
                <w:rFonts w:eastAsia="Palatino Linotype" w:cs="Palatino Linotype"/>
              </w:rPr>
              <w:t>0.265</w:t>
            </w:r>
          </w:p>
        </w:tc>
      </w:tr>
      <w:tr w:rsidR="00125BF3" w14:paraId="1E34FAD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9FD463"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A3D320" w14:textId="77777777" w:rsidR="00125BF3" w:rsidRDefault="00C706AF">
            <w:pPr>
              <w:spacing w:line="240" w:lineRule="auto"/>
              <w:jc w:val="center"/>
              <w:rPr>
                <w:rFonts w:eastAsia="Palatino Linotype" w:cs="Palatino Linotype"/>
              </w:rPr>
            </w:pPr>
            <w:r>
              <w:rPr>
                <w:rFonts w:eastAsia="Palatino Linotype" w:cs="Palatino Linotype"/>
              </w:rPr>
              <w:t>0.381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DE74187" w14:textId="77777777" w:rsidR="00125BF3" w:rsidRDefault="00C706AF">
            <w:pPr>
              <w:spacing w:line="240" w:lineRule="auto"/>
              <w:jc w:val="center"/>
              <w:rPr>
                <w:rFonts w:eastAsia="Palatino Linotype" w:cs="Palatino Linotype"/>
              </w:rPr>
            </w:pPr>
            <w:r>
              <w:rPr>
                <w:rFonts w:eastAsia="Palatino Linotype" w:cs="Palatino Linotype"/>
              </w:rPr>
              <w:t>0.358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BC995C9" w14:textId="77777777" w:rsidR="00125BF3" w:rsidRDefault="00C706AF">
            <w:pPr>
              <w:spacing w:line="240" w:lineRule="auto"/>
              <w:jc w:val="center"/>
              <w:rPr>
                <w:rFonts w:eastAsia="Palatino Linotype" w:cs="Palatino Linotype"/>
              </w:rPr>
            </w:pPr>
            <w:r>
              <w:rPr>
                <w:rFonts w:eastAsia="Palatino Linotype" w:cs="Palatino Linotype"/>
              </w:rPr>
              <w:t>0.506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F840D46" w14:textId="77777777" w:rsidR="00125BF3" w:rsidRDefault="00C706AF">
            <w:pPr>
              <w:spacing w:line="240" w:lineRule="auto"/>
              <w:jc w:val="center"/>
              <w:rPr>
                <w:rFonts w:eastAsia="Palatino Linotype" w:cs="Palatino Linotype"/>
              </w:rPr>
            </w:pPr>
            <w:r>
              <w:rPr>
                <w:rFonts w:eastAsia="Palatino Linotype" w:cs="Palatino Linotype"/>
              </w:rPr>
              <w:t>0.379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7FDF452" w14:textId="77777777" w:rsidR="00125BF3" w:rsidRDefault="00C706AF">
            <w:pPr>
              <w:spacing w:line="240" w:lineRule="auto"/>
              <w:jc w:val="center"/>
              <w:rPr>
                <w:rFonts w:eastAsia="Palatino Linotype" w:cs="Palatino Linotype"/>
              </w:rPr>
            </w:pPr>
            <w:r>
              <w:rPr>
                <w:rFonts w:eastAsia="Palatino Linotype" w:cs="Palatino Linotype"/>
              </w:rPr>
              <w:t>0.058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492C8FA" w14:textId="77777777" w:rsidR="00125BF3" w:rsidRDefault="00C706AF">
            <w:pPr>
              <w:spacing w:line="240" w:lineRule="auto"/>
              <w:jc w:val="center"/>
              <w:rPr>
                <w:rFonts w:eastAsia="Palatino Linotype" w:cs="Palatino Linotype"/>
              </w:rPr>
            </w:pPr>
            <w:r>
              <w:rPr>
                <w:rFonts w:eastAsia="Palatino Linotype" w:cs="Palatino Linotype"/>
              </w:rPr>
              <w:t>0.297</w:t>
            </w:r>
          </w:p>
        </w:tc>
      </w:tr>
      <w:tr w:rsidR="00125BF3" w14:paraId="62DE2407"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1879950"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A118D64" w14:textId="77777777" w:rsidR="00125BF3" w:rsidRDefault="00C706AF">
            <w:pPr>
              <w:spacing w:line="240" w:lineRule="auto"/>
              <w:jc w:val="center"/>
              <w:rPr>
                <w:rFonts w:eastAsia="Palatino Linotype" w:cs="Palatino Linotype"/>
              </w:rPr>
            </w:pPr>
            <w:r>
              <w:rPr>
                <w:rFonts w:eastAsia="Palatino Linotype" w:cs="Palatino Linotype"/>
              </w:rPr>
              <w:t>0.365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6A34EF" w14:textId="77777777" w:rsidR="00125BF3" w:rsidRDefault="00C706AF">
            <w:pPr>
              <w:spacing w:line="240" w:lineRule="auto"/>
              <w:jc w:val="center"/>
              <w:rPr>
                <w:rFonts w:eastAsia="Palatino Linotype" w:cs="Palatino Linotype"/>
              </w:rPr>
            </w:pPr>
            <w:r>
              <w:rPr>
                <w:rFonts w:eastAsia="Palatino Linotype" w:cs="Palatino Linotype"/>
              </w:rPr>
              <w:t>0.373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B7D7531" w14:textId="77777777" w:rsidR="00125BF3" w:rsidRDefault="00C706AF">
            <w:pPr>
              <w:spacing w:line="240" w:lineRule="auto"/>
              <w:jc w:val="center"/>
              <w:rPr>
                <w:rFonts w:eastAsia="Palatino Linotype" w:cs="Palatino Linotype"/>
              </w:rPr>
            </w:pPr>
            <w:r>
              <w:rPr>
                <w:rFonts w:eastAsia="Palatino Linotype" w:cs="Palatino Linotype"/>
              </w:rPr>
              <w:t>0.457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7058D67" w14:textId="77777777" w:rsidR="00125BF3" w:rsidRDefault="00C706AF">
            <w:pPr>
              <w:spacing w:line="240" w:lineRule="auto"/>
              <w:jc w:val="center"/>
              <w:rPr>
                <w:rFonts w:eastAsia="Palatino Linotype" w:cs="Palatino Linotype"/>
              </w:rPr>
            </w:pPr>
            <w:r>
              <w:rPr>
                <w:rFonts w:eastAsia="Palatino Linotype" w:cs="Palatino Linotype"/>
              </w:rPr>
              <w:t>0.278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B0E6F86" w14:textId="77777777" w:rsidR="00125BF3" w:rsidRDefault="00C706AF">
            <w:pPr>
              <w:spacing w:line="240" w:lineRule="auto"/>
              <w:jc w:val="center"/>
              <w:rPr>
                <w:rFonts w:eastAsia="Palatino Linotype" w:cs="Palatino Linotype"/>
              </w:rPr>
            </w:pPr>
            <w:r>
              <w:rPr>
                <w:rFonts w:eastAsia="Palatino Linotype" w:cs="Palatino Linotype"/>
              </w:rPr>
              <w:t>0.049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3D94FFB" w14:textId="77777777" w:rsidR="00125BF3" w:rsidRDefault="00C706AF">
            <w:pPr>
              <w:spacing w:line="240" w:lineRule="auto"/>
              <w:jc w:val="center"/>
              <w:rPr>
                <w:rFonts w:eastAsia="Palatino Linotype" w:cs="Palatino Linotype"/>
              </w:rPr>
            </w:pPr>
            <w:r>
              <w:rPr>
                <w:rFonts w:eastAsia="Palatino Linotype" w:cs="Palatino Linotype"/>
              </w:rPr>
              <w:t>0.268</w:t>
            </w:r>
          </w:p>
        </w:tc>
      </w:tr>
      <w:tr w:rsidR="00125BF3" w14:paraId="17506C9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190432"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DC2E254" w14:textId="77777777" w:rsidR="00125BF3" w:rsidRDefault="00C706AF">
            <w:pPr>
              <w:spacing w:line="240" w:lineRule="auto"/>
              <w:jc w:val="center"/>
              <w:rPr>
                <w:rFonts w:eastAsia="Palatino Linotype" w:cs="Palatino Linotype"/>
              </w:rPr>
            </w:pPr>
            <w:r>
              <w:rPr>
                <w:rFonts w:eastAsia="Palatino Linotype" w:cs="Palatino Linotype"/>
              </w:rPr>
              <w:t>0.359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871AD92" w14:textId="77777777" w:rsidR="00125BF3" w:rsidRDefault="00C706AF">
            <w:pPr>
              <w:spacing w:line="240" w:lineRule="auto"/>
              <w:jc w:val="center"/>
              <w:rPr>
                <w:rFonts w:eastAsia="Palatino Linotype" w:cs="Palatino Linotype"/>
              </w:rPr>
            </w:pPr>
            <w:r>
              <w:rPr>
                <w:rFonts w:eastAsia="Palatino Linotype" w:cs="Palatino Linotype"/>
              </w:rPr>
              <w:t>0.347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C1C9A05" w14:textId="77777777" w:rsidR="00125BF3" w:rsidRDefault="00C706AF">
            <w:pPr>
              <w:spacing w:line="240" w:lineRule="auto"/>
              <w:jc w:val="center"/>
              <w:rPr>
                <w:rFonts w:eastAsia="Palatino Linotype" w:cs="Palatino Linotype"/>
              </w:rPr>
            </w:pPr>
            <w:r>
              <w:rPr>
                <w:rFonts w:eastAsia="Palatino Linotype" w:cs="Palatino Linotype"/>
              </w:rPr>
              <w:t>0.467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04DA5CE" w14:textId="77777777" w:rsidR="00125BF3" w:rsidRDefault="00C706AF">
            <w:pPr>
              <w:spacing w:line="240" w:lineRule="auto"/>
              <w:jc w:val="center"/>
              <w:rPr>
                <w:rFonts w:eastAsia="Palatino Linotype" w:cs="Palatino Linotype"/>
              </w:rPr>
            </w:pPr>
            <w:r>
              <w:rPr>
                <w:rFonts w:eastAsia="Palatino Linotype" w:cs="Palatino Linotype"/>
              </w:rPr>
              <w:t>0.311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DEB091" w14:textId="77777777" w:rsidR="00125BF3" w:rsidRDefault="00C706AF">
            <w:pPr>
              <w:spacing w:line="240" w:lineRule="auto"/>
              <w:jc w:val="center"/>
              <w:rPr>
                <w:rFonts w:eastAsia="Palatino Linotype" w:cs="Palatino Linotype"/>
              </w:rPr>
            </w:pPr>
            <w:r>
              <w:rPr>
                <w:rFonts w:eastAsia="Palatino Linotype" w:cs="Palatino Linotype"/>
              </w:rPr>
              <w:t>0.05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2897B3" w14:textId="77777777" w:rsidR="00125BF3" w:rsidRDefault="00C706AF">
            <w:pPr>
              <w:spacing w:line="240" w:lineRule="auto"/>
              <w:jc w:val="center"/>
              <w:rPr>
                <w:rFonts w:eastAsia="Palatino Linotype" w:cs="Palatino Linotype"/>
              </w:rPr>
            </w:pPr>
            <w:r>
              <w:rPr>
                <w:rFonts w:eastAsia="Palatino Linotype" w:cs="Palatino Linotype"/>
              </w:rPr>
              <w:t>0.27</w:t>
            </w:r>
          </w:p>
        </w:tc>
      </w:tr>
      <w:tr w:rsidR="00125BF3" w14:paraId="7D06B7A7"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362D066"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0E18FFB" w14:textId="77777777" w:rsidR="00125BF3" w:rsidRDefault="00C706AF">
            <w:pPr>
              <w:spacing w:line="240" w:lineRule="auto"/>
              <w:jc w:val="center"/>
              <w:rPr>
                <w:rFonts w:eastAsia="Palatino Linotype" w:cs="Palatino Linotype"/>
              </w:rPr>
            </w:pPr>
            <w:r>
              <w:rPr>
                <w:rFonts w:eastAsia="Palatino Linotype" w:cs="Palatino Linotype"/>
              </w:rPr>
              <w:t>1329.76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5D4921" w14:textId="77777777" w:rsidR="00125BF3" w:rsidRDefault="00C706AF">
            <w:pPr>
              <w:spacing w:line="240" w:lineRule="auto"/>
              <w:jc w:val="center"/>
              <w:rPr>
                <w:rFonts w:eastAsia="Palatino Linotype" w:cs="Palatino Linotype"/>
              </w:rPr>
            </w:pPr>
            <w:r>
              <w:rPr>
                <w:rFonts w:eastAsia="Palatino Linotype" w:cs="Palatino Linotype"/>
              </w:rPr>
              <w:t>1235.68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CB52A0" w14:textId="77777777" w:rsidR="00125BF3" w:rsidRDefault="00C706AF">
            <w:pPr>
              <w:spacing w:line="240" w:lineRule="auto"/>
              <w:jc w:val="center"/>
              <w:rPr>
                <w:rFonts w:eastAsia="Palatino Linotype" w:cs="Palatino Linotype"/>
              </w:rPr>
            </w:pPr>
            <w:r>
              <w:rPr>
                <w:rFonts w:eastAsia="Palatino Linotype" w:cs="Palatino Linotype"/>
              </w:rPr>
              <w:t>1229.72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C2DAF0C" w14:textId="77777777" w:rsidR="00125BF3" w:rsidRDefault="00C706AF">
            <w:pPr>
              <w:spacing w:line="240" w:lineRule="auto"/>
              <w:jc w:val="center"/>
              <w:rPr>
                <w:rFonts w:eastAsia="Palatino Linotype" w:cs="Palatino Linotype"/>
              </w:rPr>
            </w:pPr>
            <w:r>
              <w:rPr>
                <w:rFonts w:eastAsia="Palatino Linotype" w:cs="Palatino Linotype"/>
              </w:rPr>
              <w:t>680.03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FA140EA" w14:textId="77777777" w:rsidR="00125BF3" w:rsidRDefault="00C706AF">
            <w:pPr>
              <w:spacing w:line="240" w:lineRule="auto"/>
              <w:jc w:val="center"/>
              <w:rPr>
                <w:rFonts w:eastAsia="Palatino Linotype" w:cs="Palatino Linotype"/>
              </w:rPr>
            </w:pPr>
            <w:r>
              <w:rPr>
                <w:rFonts w:eastAsia="Palatino Linotype" w:cs="Palatino Linotype"/>
              </w:rPr>
              <w:t>51.727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443DE1" w14:textId="77777777" w:rsidR="00125BF3" w:rsidRDefault="00C706AF">
            <w:pPr>
              <w:spacing w:line="240" w:lineRule="auto"/>
              <w:jc w:val="center"/>
              <w:rPr>
                <w:rFonts w:eastAsia="Palatino Linotype" w:cs="Palatino Linotype"/>
              </w:rPr>
            </w:pPr>
            <w:r>
              <w:rPr>
                <w:rFonts w:eastAsia="Palatino Linotype" w:cs="Palatino Linotype"/>
              </w:rPr>
              <w:t>542.04</w:t>
            </w:r>
          </w:p>
        </w:tc>
      </w:tr>
      <w:tr w:rsidR="00125BF3" w14:paraId="4B17997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5C0767C" w14:textId="77777777" w:rsidR="00125BF3" w:rsidRDefault="00C706AF">
            <w:pPr>
              <w:spacing w:line="240" w:lineRule="auto"/>
              <w:jc w:val="center"/>
              <w:rPr>
                <w:rFonts w:eastAsia="Palatino Linotype" w:cs="Palatino Linotype"/>
              </w:rPr>
            </w:pPr>
            <w:r>
              <w:rPr>
                <w:rFonts w:eastAsia="Palatino Linotype" w:cs="Palatino Linotype"/>
              </w:rPr>
              <w:lastRenderedPageBreak/>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38E2D6B" w14:textId="77777777" w:rsidR="00125BF3" w:rsidRDefault="00C706AF">
            <w:pPr>
              <w:spacing w:line="240" w:lineRule="auto"/>
              <w:jc w:val="center"/>
              <w:rPr>
                <w:rFonts w:eastAsia="Palatino Linotype" w:cs="Palatino Linotype"/>
              </w:rPr>
            </w:pPr>
            <w:r>
              <w:rPr>
                <w:rFonts w:eastAsia="Palatino Linotype" w:cs="Palatino Linotype"/>
              </w:rPr>
              <w:t>6.244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0712874" w14:textId="77777777" w:rsidR="00125BF3" w:rsidRDefault="00C706AF">
            <w:pPr>
              <w:spacing w:line="240" w:lineRule="auto"/>
              <w:jc w:val="center"/>
              <w:rPr>
                <w:rFonts w:eastAsia="Palatino Linotype" w:cs="Palatino Linotype"/>
              </w:rPr>
            </w:pPr>
            <w:r>
              <w:rPr>
                <w:rFonts w:eastAsia="Palatino Linotype" w:cs="Palatino Linotype"/>
              </w:rPr>
              <w:t>6.654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029C806" w14:textId="77777777" w:rsidR="00125BF3" w:rsidRDefault="00C706AF">
            <w:pPr>
              <w:spacing w:line="240" w:lineRule="auto"/>
              <w:jc w:val="center"/>
              <w:rPr>
                <w:rFonts w:eastAsia="Palatino Linotype" w:cs="Palatino Linotype"/>
              </w:rPr>
            </w:pPr>
            <w:r>
              <w:rPr>
                <w:rFonts w:eastAsia="Palatino Linotype" w:cs="Palatino Linotype"/>
              </w:rPr>
              <w:t>6.542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EB7EDF" w14:textId="77777777" w:rsidR="00125BF3" w:rsidRDefault="00C706AF">
            <w:pPr>
              <w:spacing w:line="240" w:lineRule="auto"/>
              <w:jc w:val="center"/>
              <w:rPr>
                <w:rFonts w:eastAsia="Palatino Linotype" w:cs="Palatino Linotype"/>
              </w:rPr>
            </w:pPr>
            <w:r>
              <w:rPr>
                <w:rFonts w:eastAsia="Palatino Linotype" w:cs="Palatino Linotype"/>
              </w:rPr>
              <w:t>7.453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E6F120A" w14:textId="77777777" w:rsidR="00125BF3" w:rsidRDefault="00C706AF">
            <w:pPr>
              <w:spacing w:line="240" w:lineRule="auto"/>
              <w:jc w:val="center"/>
              <w:rPr>
                <w:rFonts w:eastAsia="Palatino Linotype" w:cs="Palatino Linotype"/>
              </w:rPr>
            </w:pPr>
            <w:r>
              <w:rPr>
                <w:rFonts w:eastAsia="Palatino Linotype" w:cs="Palatino Linotype"/>
              </w:rPr>
              <w:t>33.488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141288" w14:textId="77777777" w:rsidR="00125BF3" w:rsidRDefault="00C706AF">
            <w:pPr>
              <w:spacing w:line="240" w:lineRule="auto"/>
              <w:jc w:val="center"/>
              <w:rPr>
                <w:rFonts w:eastAsia="Palatino Linotype" w:cs="Palatino Linotype"/>
              </w:rPr>
            </w:pPr>
            <w:r>
              <w:rPr>
                <w:rFonts w:eastAsia="Palatino Linotype" w:cs="Palatino Linotype"/>
              </w:rPr>
              <w:t>8.62</w:t>
            </w:r>
          </w:p>
        </w:tc>
      </w:tr>
      <w:tr w:rsidR="00125BF3" w14:paraId="5665BF1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3681F15"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C7D5E31" w14:textId="77777777" w:rsidR="00125BF3" w:rsidRDefault="00C706AF">
            <w:pPr>
              <w:spacing w:line="240" w:lineRule="auto"/>
              <w:jc w:val="center"/>
              <w:rPr>
                <w:rFonts w:eastAsia="Palatino Linotype" w:cs="Palatino Linotype"/>
              </w:rPr>
            </w:pPr>
            <w:r>
              <w:rPr>
                <w:rFonts w:eastAsia="Palatino Linotype" w:cs="Palatino Linotype"/>
              </w:rPr>
              <w:t>-0.0173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93576A" w14:textId="77777777" w:rsidR="00125BF3" w:rsidRDefault="00C706AF">
            <w:pPr>
              <w:spacing w:line="240" w:lineRule="auto"/>
              <w:jc w:val="center"/>
              <w:rPr>
                <w:rFonts w:eastAsia="Palatino Linotype" w:cs="Palatino Linotype"/>
              </w:rPr>
            </w:pPr>
            <w:r>
              <w:rPr>
                <w:rFonts w:eastAsia="Palatino Linotype" w:cs="Palatino Linotype"/>
              </w:rPr>
              <w:t>-0.037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F8D60A4" w14:textId="77777777" w:rsidR="00125BF3" w:rsidRDefault="00C706AF">
            <w:pPr>
              <w:spacing w:line="240" w:lineRule="auto"/>
              <w:jc w:val="center"/>
              <w:rPr>
                <w:rFonts w:eastAsia="Palatino Linotype" w:cs="Palatino Linotype"/>
              </w:rPr>
            </w:pPr>
            <w:r>
              <w:rPr>
                <w:rFonts w:eastAsia="Palatino Linotype" w:cs="Palatino Linotype"/>
              </w:rPr>
              <w:t>0.073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DC132F8" w14:textId="77777777" w:rsidR="00125BF3" w:rsidRDefault="00C706AF">
            <w:pPr>
              <w:spacing w:line="240" w:lineRule="auto"/>
              <w:jc w:val="center"/>
              <w:rPr>
                <w:rFonts w:eastAsia="Palatino Linotype" w:cs="Palatino Linotype"/>
              </w:rPr>
            </w:pPr>
            <w:r>
              <w:rPr>
                <w:rFonts w:eastAsia="Palatino Linotype" w:cs="Palatino Linotype"/>
              </w:rPr>
              <w:t>-0.057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7CD2132" w14:textId="77777777" w:rsidR="00125BF3" w:rsidRDefault="00C706AF">
            <w:pPr>
              <w:spacing w:line="240" w:lineRule="auto"/>
              <w:jc w:val="center"/>
              <w:rPr>
                <w:rFonts w:eastAsia="Palatino Linotype" w:cs="Palatino Linotype"/>
              </w:rPr>
            </w:pPr>
            <w:r>
              <w:rPr>
                <w:rFonts w:eastAsia="Palatino Linotype" w:cs="Palatino Linotype"/>
              </w:rPr>
              <w:t>-0.129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37F517B" w14:textId="77777777" w:rsidR="00125BF3" w:rsidRDefault="00C706AF">
            <w:pPr>
              <w:spacing w:line="240" w:lineRule="auto"/>
              <w:jc w:val="center"/>
              <w:rPr>
                <w:rFonts w:eastAsia="Palatino Linotype" w:cs="Palatino Linotype"/>
              </w:rPr>
            </w:pPr>
            <w:r>
              <w:rPr>
                <w:rFonts w:eastAsia="Palatino Linotype" w:cs="Palatino Linotype"/>
              </w:rPr>
              <w:t>-0.096</w:t>
            </w:r>
          </w:p>
        </w:tc>
      </w:tr>
    </w:tbl>
    <w:p w14:paraId="186196CD" w14:textId="77777777" w:rsidR="00125BF3" w:rsidRDefault="00125BF3">
      <w:pPr>
        <w:spacing w:before="240" w:after="120" w:line="228" w:lineRule="auto"/>
        <w:ind w:left="2608"/>
        <w:jc w:val="left"/>
        <w:rPr>
          <w:rFonts w:eastAsia="Palatino Linotype" w:cs="Palatino Linotype"/>
          <w:sz w:val="18"/>
          <w:szCs w:val="18"/>
        </w:rPr>
      </w:pPr>
    </w:p>
    <w:p w14:paraId="72E2F316"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A9.</w:t>
      </w:r>
      <w:r>
        <w:rPr>
          <w:rFonts w:eastAsia="Palatino Linotype" w:cs="Palatino Linotype"/>
          <w:sz w:val="18"/>
          <w:szCs w:val="18"/>
        </w:rPr>
        <w:t xml:space="preserve"> Evaluation of the Windowed FFT models with the padded variants for all input types aligned to average using a Gaussian window</w:t>
      </w:r>
    </w:p>
    <w:tbl>
      <w:tblPr>
        <w:tblStyle w:val="Style123"/>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2508DE16"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0794912D"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69921A53" w14:textId="77777777" w:rsidR="00125BF3" w:rsidRDefault="00C706AF">
            <w:pPr>
              <w:spacing w:line="240" w:lineRule="auto"/>
              <w:jc w:val="center"/>
              <w:rPr>
                <w:rFonts w:eastAsia="Palatino Linotype" w:cs="Palatino Linotype"/>
                <w:b/>
              </w:rPr>
            </w:pPr>
            <w:r>
              <w:rPr>
                <w:rFonts w:eastAsia="Palatino Linotype" w:cs="Palatino Linotype"/>
                <w:b/>
              </w:rPr>
              <w:t>Gaussian</w:t>
            </w:r>
          </w:p>
        </w:tc>
      </w:tr>
      <w:tr w:rsidR="00125BF3" w14:paraId="6FD83E12"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3CB61A"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422E18F"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33E3D3"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6B7C3F4"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2E57196"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7434A67"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B8A3321"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29489172"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D22482"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79CF85AF" w14:textId="77777777" w:rsidR="00125BF3" w:rsidRDefault="00C706AF">
            <w:pPr>
              <w:spacing w:line="240" w:lineRule="auto"/>
              <w:jc w:val="center"/>
              <w:rPr>
                <w:rFonts w:eastAsia="Palatino Linotype" w:cs="Palatino Linotype"/>
              </w:rPr>
            </w:pPr>
            <w:r>
              <w:rPr>
                <w:rFonts w:eastAsia="Palatino Linotype" w:cs="Palatino Linotype"/>
              </w:rPr>
              <w:t>To Average</w:t>
            </w:r>
          </w:p>
        </w:tc>
      </w:tr>
      <w:tr w:rsidR="00125BF3" w14:paraId="6A3CD79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009A74"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2323E64" w14:textId="77777777" w:rsidR="00125BF3" w:rsidRDefault="00C706AF">
            <w:pPr>
              <w:spacing w:line="240" w:lineRule="auto"/>
              <w:jc w:val="center"/>
              <w:rPr>
                <w:rFonts w:eastAsia="Palatino Linotype" w:cs="Palatino Linotype"/>
              </w:rPr>
            </w:pPr>
            <w:r>
              <w:rPr>
                <w:rFonts w:eastAsia="Palatino Linotype" w:cs="Palatino Linotype"/>
              </w:rPr>
              <w:t>0.396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C904B89" w14:textId="77777777" w:rsidR="00125BF3" w:rsidRDefault="00C706AF">
            <w:pPr>
              <w:spacing w:line="240" w:lineRule="auto"/>
              <w:jc w:val="center"/>
              <w:rPr>
                <w:rFonts w:eastAsia="Palatino Linotype" w:cs="Palatino Linotype"/>
              </w:rPr>
            </w:pPr>
            <w:r>
              <w:rPr>
                <w:rFonts w:eastAsia="Palatino Linotype" w:cs="Palatino Linotype"/>
              </w:rPr>
              <w:t>0.364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6AE8C01" w14:textId="77777777" w:rsidR="00125BF3" w:rsidRDefault="00C706AF">
            <w:pPr>
              <w:spacing w:line="240" w:lineRule="auto"/>
              <w:jc w:val="center"/>
              <w:rPr>
                <w:rFonts w:eastAsia="Palatino Linotype" w:cs="Palatino Linotype"/>
              </w:rPr>
            </w:pPr>
            <w:r>
              <w:rPr>
                <w:rFonts w:eastAsia="Palatino Linotype" w:cs="Palatino Linotype"/>
              </w:rPr>
              <w:t>0.319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13DD5E8" w14:textId="77777777" w:rsidR="00125BF3" w:rsidRDefault="00C706AF">
            <w:pPr>
              <w:spacing w:line="240" w:lineRule="auto"/>
              <w:jc w:val="center"/>
              <w:rPr>
                <w:rFonts w:eastAsia="Palatino Linotype" w:cs="Palatino Linotype"/>
              </w:rPr>
            </w:pPr>
            <w:r>
              <w:rPr>
                <w:rFonts w:eastAsia="Palatino Linotype" w:cs="Palatino Linotype"/>
              </w:rPr>
              <w:t>0.275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C44136E" w14:textId="77777777" w:rsidR="00125BF3" w:rsidRDefault="00C706AF">
            <w:pPr>
              <w:spacing w:line="240" w:lineRule="auto"/>
              <w:jc w:val="center"/>
              <w:rPr>
                <w:rFonts w:eastAsia="Palatino Linotype" w:cs="Palatino Linotype"/>
              </w:rPr>
            </w:pPr>
            <w:r>
              <w:rPr>
                <w:rFonts w:eastAsia="Palatino Linotype" w:cs="Palatino Linotype"/>
              </w:rPr>
              <w:t>0.018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AAA16E2" w14:textId="77777777" w:rsidR="00125BF3" w:rsidRDefault="00C706AF">
            <w:pPr>
              <w:spacing w:line="240" w:lineRule="auto"/>
              <w:jc w:val="center"/>
              <w:rPr>
                <w:rFonts w:eastAsia="Palatino Linotype" w:cs="Palatino Linotype"/>
              </w:rPr>
            </w:pPr>
            <w:r>
              <w:rPr>
                <w:rFonts w:eastAsia="Palatino Linotype" w:cs="Palatino Linotype"/>
              </w:rPr>
              <w:t>0.325</w:t>
            </w:r>
          </w:p>
        </w:tc>
      </w:tr>
      <w:tr w:rsidR="00125BF3" w14:paraId="29156B9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B275628"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210D00" w14:textId="77777777" w:rsidR="00125BF3" w:rsidRDefault="00C706AF">
            <w:pPr>
              <w:spacing w:line="240" w:lineRule="auto"/>
              <w:jc w:val="center"/>
              <w:rPr>
                <w:rFonts w:eastAsia="Palatino Linotype" w:cs="Palatino Linotype"/>
              </w:rPr>
            </w:pPr>
            <w:r>
              <w:rPr>
                <w:rFonts w:eastAsia="Palatino Linotype" w:cs="Palatino Linotype"/>
              </w:rPr>
              <w:t>0.474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1FCBC59" w14:textId="77777777" w:rsidR="00125BF3" w:rsidRDefault="00C706AF">
            <w:pPr>
              <w:spacing w:line="240" w:lineRule="auto"/>
              <w:jc w:val="center"/>
              <w:rPr>
                <w:rFonts w:eastAsia="Palatino Linotype" w:cs="Palatino Linotype"/>
              </w:rPr>
            </w:pPr>
            <w:r>
              <w:rPr>
                <w:rFonts w:eastAsia="Palatino Linotype" w:cs="Palatino Linotype"/>
              </w:rPr>
              <w:t>0.535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7D28C35" w14:textId="77777777" w:rsidR="00125BF3" w:rsidRDefault="00C706AF">
            <w:pPr>
              <w:spacing w:line="240" w:lineRule="auto"/>
              <w:jc w:val="center"/>
              <w:rPr>
                <w:rFonts w:eastAsia="Palatino Linotype" w:cs="Palatino Linotype"/>
              </w:rPr>
            </w:pPr>
            <w:r>
              <w:rPr>
                <w:rFonts w:eastAsia="Palatino Linotype" w:cs="Palatino Linotype"/>
              </w:rPr>
              <w:t>0.476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35999FC" w14:textId="77777777" w:rsidR="00125BF3" w:rsidRDefault="00C706AF">
            <w:pPr>
              <w:spacing w:line="240" w:lineRule="auto"/>
              <w:jc w:val="center"/>
              <w:rPr>
                <w:rFonts w:eastAsia="Palatino Linotype" w:cs="Palatino Linotype"/>
              </w:rPr>
            </w:pPr>
            <w:r>
              <w:rPr>
                <w:rFonts w:eastAsia="Palatino Linotype" w:cs="Palatino Linotype"/>
              </w:rPr>
              <w:t>0.416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F750C06" w14:textId="77777777" w:rsidR="00125BF3" w:rsidRDefault="00C706AF">
            <w:pPr>
              <w:spacing w:line="240" w:lineRule="auto"/>
              <w:jc w:val="center"/>
              <w:rPr>
                <w:rFonts w:eastAsia="Palatino Linotype" w:cs="Palatino Linotype"/>
              </w:rPr>
            </w:pPr>
            <w:r>
              <w:rPr>
                <w:rFonts w:eastAsia="Palatino Linotype" w:cs="Palatino Linotype"/>
              </w:rPr>
              <w:t>0.042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5B13DB" w14:textId="77777777" w:rsidR="00125BF3" w:rsidRDefault="00C706AF">
            <w:pPr>
              <w:spacing w:line="240" w:lineRule="auto"/>
              <w:jc w:val="center"/>
              <w:rPr>
                <w:rFonts w:eastAsia="Palatino Linotype" w:cs="Palatino Linotype"/>
              </w:rPr>
            </w:pPr>
            <w:r>
              <w:rPr>
                <w:rFonts w:eastAsia="Palatino Linotype" w:cs="Palatino Linotype"/>
              </w:rPr>
              <w:t>0.477</w:t>
            </w:r>
          </w:p>
        </w:tc>
      </w:tr>
      <w:tr w:rsidR="00125BF3" w14:paraId="6B9EEB4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CD27B8"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A798999" w14:textId="77777777" w:rsidR="00125BF3" w:rsidRDefault="00C706AF">
            <w:pPr>
              <w:spacing w:line="240" w:lineRule="auto"/>
              <w:jc w:val="center"/>
              <w:rPr>
                <w:rFonts w:eastAsia="Palatino Linotype" w:cs="Palatino Linotype"/>
              </w:rPr>
            </w:pPr>
            <w:r>
              <w:rPr>
                <w:rFonts w:eastAsia="Palatino Linotype" w:cs="Palatino Linotype"/>
              </w:rPr>
              <w:t>0.477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3A07E8F" w14:textId="77777777" w:rsidR="00125BF3" w:rsidRDefault="00C706AF">
            <w:pPr>
              <w:spacing w:line="240" w:lineRule="auto"/>
              <w:jc w:val="center"/>
              <w:rPr>
                <w:rFonts w:eastAsia="Palatino Linotype" w:cs="Palatino Linotype"/>
              </w:rPr>
            </w:pPr>
            <w:r>
              <w:rPr>
                <w:rFonts w:eastAsia="Palatino Linotype" w:cs="Palatino Linotype"/>
              </w:rPr>
              <w:t>0.555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F2414D4" w14:textId="77777777" w:rsidR="00125BF3" w:rsidRDefault="00C706AF">
            <w:pPr>
              <w:spacing w:line="240" w:lineRule="auto"/>
              <w:jc w:val="center"/>
              <w:rPr>
                <w:rFonts w:eastAsia="Palatino Linotype" w:cs="Palatino Linotype"/>
              </w:rPr>
            </w:pPr>
            <w:r>
              <w:rPr>
                <w:rFonts w:eastAsia="Palatino Linotype" w:cs="Palatino Linotype"/>
              </w:rPr>
              <w:t>0.513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64003E6" w14:textId="77777777" w:rsidR="00125BF3" w:rsidRDefault="00C706AF">
            <w:pPr>
              <w:spacing w:line="240" w:lineRule="auto"/>
              <w:jc w:val="center"/>
              <w:rPr>
                <w:rFonts w:eastAsia="Palatino Linotype" w:cs="Palatino Linotype"/>
              </w:rPr>
            </w:pPr>
            <w:r>
              <w:rPr>
                <w:rFonts w:eastAsia="Palatino Linotype" w:cs="Palatino Linotype"/>
              </w:rPr>
              <w:t>0.496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0E26434" w14:textId="77777777" w:rsidR="00125BF3" w:rsidRDefault="00C706AF">
            <w:pPr>
              <w:spacing w:line="240" w:lineRule="auto"/>
              <w:jc w:val="center"/>
              <w:rPr>
                <w:rFonts w:eastAsia="Palatino Linotype" w:cs="Palatino Linotype"/>
              </w:rPr>
            </w:pPr>
            <w:r>
              <w:rPr>
                <w:rFonts w:eastAsia="Palatino Linotype" w:cs="Palatino Linotype"/>
              </w:rPr>
              <w:t>0.047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2AC39C" w14:textId="77777777" w:rsidR="00125BF3" w:rsidRDefault="00C706AF">
            <w:pPr>
              <w:spacing w:line="240" w:lineRule="auto"/>
              <w:jc w:val="center"/>
              <w:rPr>
                <w:rFonts w:eastAsia="Palatino Linotype" w:cs="Palatino Linotype"/>
              </w:rPr>
            </w:pPr>
            <w:r>
              <w:rPr>
                <w:rFonts w:eastAsia="Palatino Linotype" w:cs="Palatino Linotype"/>
              </w:rPr>
              <w:t>0.516</w:t>
            </w:r>
          </w:p>
        </w:tc>
      </w:tr>
      <w:tr w:rsidR="00125BF3" w14:paraId="3DC7F29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AB5ADB8"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6D64BAE" w14:textId="77777777" w:rsidR="00125BF3" w:rsidRDefault="00C706AF">
            <w:pPr>
              <w:spacing w:line="240" w:lineRule="auto"/>
              <w:jc w:val="center"/>
              <w:rPr>
                <w:rFonts w:eastAsia="Palatino Linotype" w:cs="Palatino Linotype"/>
              </w:rPr>
            </w:pPr>
            <w:r>
              <w:rPr>
                <w:rFonts w:eastAsia="Palatino Linotype" w:cs="Palatino Linotype"/>
              </w:rPr>
              <w:t>0.542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62211E6" w14:textId="77777777" w:rsidR="00125BF3" w:rsidRDefault="00C706AF">
            <w:pPr>
              <w:spacing w:line="240" w:lineRule="auto"/>
              <w:jc w:val="center"/>
              <w:rPr>
                <w:rFonts w:eastAsia="Palatino Linotype" w:cs="Palatino Linotype"/>
              </w:rPr>
            </w:pPr>
            <w:r>
              <w:rPr>
                <w:rFonts w:eastAsia="Palatino Linotype" w:cs="Palatino Linotype"/>
              </w:rPr>
              <w:t>0.57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4158D87" w14:textId="77777777" w:rsidR="00125BF3" w:rsidRDefault="00C706AF">
            <w:pPr>
              <w:spacing w:line="240" w:lineRule="auto"/>
              <w:jc w:val="center"/>
              <w:rPr>
                <w:rFonts w:eastAsia="Palatino Linotype" w:cs="Palatino Linotype"/>
              </w:rPr>
            </w:pPr>
            <w:r>
              <w:rPr>
                <w:rFonts w:eastAsia="Palatino Linotype" w:cs="Palatino Linotype"/>
              </w:rPr>
              <w:t>0.486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E3603C" w14:textId="77777777" w:rsidR="00125BF3" w:rsidRDefault="00C706AF">
            <w:pPr>
              <w:spacing w:line="240" w:lineRule="auto"/>
              <w:jc w:val="center"/>
              <w:rPr>
                <w:rFonts w:eastAsia="Palatino Linotype" w:cs="Palatino Linotype"/>
              </w:rPr>
            </w:pPr>
            <w:r>
              <w:rPr>
                <w:rFonts w:eastAsia="Palatino Linotype" w:cs="Palatino Linotype"/>
              </w:rPr>
              <w:t>0.384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2EFE917" w14:textId="77777777" w:rsidR="00125BF3" w:rsidRDefault="00C706AF">
            <w:pPr>
              <w:spacing w:line="240" w:lineRule="auto"/>
              <w:jc w:val="center"/>
              <w:rPr>
                <w:rFonts w:eastAsia="Palatino Linotype" w:cs="Palatino Linotype"/>
              </w:rPr>
            </w:pPr>
            <w:r>
              <w:rPr>
                <w:rFonts w:eastAsia="Palatino Linotype" w:cs="Palatino Linotype"/>
              </w:rPr>
              <w:t>0.054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CDE49B" w14:textId="77777777" w:rsidR="00125BF3" w:rsidRDefault="00C706AF">
            <w:pPr>
              <w:spacing w:line="240" w:lineRule="auto"/>
              <w:jc w:val="center"/>
              <w:rPr>
                <w:rFonts w:eastAsia="Palatino Linotype" w:cs="Palatino Linotype"/>
              </w:rPr>
            </w:pPr>
            <w:r>
              <w:rPr>
                <w:rFonts w:eastAsia="Palatino Linotype" w:cs="Palatino Linotype"/>
              </w:rPr>
              <w:t>0.482</w:t>
            </w:r>
          </w:p>
        </w:tc>
      </w:tr>
      <w:tr w:rsidR="00125BF3" w14:paraId="7E4A9A38"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AB15980"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0C35F83" w14:textId="77777777" w:rsidR="00125BF3" w:rsidRDefault="00C706AF">
            <w:pPr>
              <w:spacing w:line="240" w:lineRule="auto"/>
              <w:jc w:val="center"/>
              <w:rPr>
                <w:rFonts w:eastAsia="Palatino Linotype" w:cs="Palatino Linotype"/>
              </w:rPr>
            </w:pPr>
            <w:r>
              <w:rPr>
                <w:rFonts w:eastAsia="Palatino Linotype" w:cs="Palatino Linotype"/>
              </w:rPr>
              <w:t>0.476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2340087" w14:textId="77777777" w:rsidR="00125BF3" w:rsidRDefault="00C706AF">
            <w:pPr>
              <w:spacing w:line="240" w:lineRule="auto"/>
              <w:jc w:val="center"/>
              <w:rPr>
                <w:rFonts w:eastAsia="Palatino Linotype" w:cs="Palatino Linotype"/>
              </w:rPr>
            </w:pPr>
            <w:r>
              <w:rPr>
                <w:rFonts w:eastAsia="Palatino Linotype" w:cs="Palatino Linotype"/>
              </w:rPr>
              <w:t>0.537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0051003" w14:textId="77777777" w:rsidR="00125BF3" w:rsidRDefault="00C706AF">
            <w:pPr>
              <w:spacing w:line="240" w:lineRule="auto"/>
              <w:jc w:val="center"/>
              <w:rPr>
                <w:rFonts w:eastAsia="Palatino Linotype" w:cs="Palatino Linotype"/>
              </w:rPr>
            </w:pPr>
            <w:r>
              <w:rPr>
                <w:rFonts w:eastAsia="Palatino Linotype" w:cs="Palatino Linotype"/>
              </w:rPr>
              <w:t>0.479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D441C2F" w14:textId="77777777" w:rsidR="00125BF3" w:rsidRDefault="00C706AF">
            <w:pPr>
              <w:spacing w:line="240" w:lineRule="auto"/>
              <w:jc w:val="center"/>
              <w:rPr>
                <w:rFonts w:eastAsia="Palatino Linotype" w:cs="Palatino Linotype"/>
              </w:rPr>
            </w:pPr>
            <w:r>
              <w:rPr>
                <w:rFonts w:eastAsia="Palatino Linotype" w:cs="Palatino Linotype"/>
              </w:rPr>
              <w:t>0.42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8F9E96D" w14:textId="77777777" w:rsidR="00125BF3" w:rsidRDefault="00C706AF">
            <w:pPr>
              <w:spacing w:line="240" w:lineRule="auto"/>
              <w:jc w:val="center"/>
              <w:rPr>
                <w:rFonts w:eastAsia="Palatino Linotype" w:cs="Palatino Linotype"/>
              </w:rPr>
            </w:pPr>
            <w:r>
              <w:rPr>
                <w:rFonts w:eastAsia="Palatino Linotype" w:cs="Palatino Linotype"/>
              </w:rPr>
              <w:t>0.046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7CD6D7" w14:textId="77777777" w:rsidR="00125BF3" w:rsidRDefault="00C706AF">
            <w:pPr>
              <w:spacing w:line="240" w:lineRule="auto"/>
              <w:jc w:val="center"/>
              <w:rPr>
                <w:rFonts w:eastAsia="Palatino Linotype" w:cs="Palatino Linotype"/>
              </w:rPr>
            </w:pPr>
            <w:r>
              <w:rPr>
                <w:rFonts w:eastAsia="Palatino Linotype" w:cs="Palatino Linotype"/>
              </w:rPr>
              <w:t>0.48</w:t>
            </w:r>
          </w:p>
        </w:tc>
      </w:tr>
      <w:tr w:rsidR="00125BF3" w14:paraId="5292DEBB"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F0B4551"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6EE85A" w14:textId="77777777" w:rsidR="00125BF3" w:rsidRDefault="00C706AF">
            <w:pPr>
              <w:spacing w:line="240" w:lineRule="auto"/>
              <w:jc w:val="center"/>
              <w:rPr>
                <w:rFonts w:eastAsia="Palatino Linotype" w:cs="Palatino Linotype"/>
              </w:rPr>
            </w:pPr>
            <w:r>
              <w:rPr>
                <w:rFonts w:eastAsia="Palatino Linotype" w:cs="Palatino Linotype"/>
              </w:rPr>
              <w:t>3411.77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FD499D0" w14:textId="77777777" w:rsidR="00125BF3" w:rsidRDefault="00C706AF">
            <w:pPr>
              <w:spacing w:line="240" w:lineRule="auto"/>
              <w:jc w:val="center"/>
              <w:rPr>
                <w:rFonts w:eastAsia="Palatino Linotype" w:cs="Palatino Linotype"/>
              </w:rPr>
            </w:pPr>
            <w:r>
              <w:rPr>
                <w:rFonts w:eastAsia="Palatino Linotype" w:cs="Palatino Linotype"/>
              </w:rPr>
              <w:t>6765.79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1DA796" w14:textId="77777777" w:rsidR="00125BF3" w:rsidRDefault="00C706AF">
            <w:pPr>
              <w:spacing w:line="240" w:lineRule="auto"/>
              <w:jc w:val="center"/>
              <w:rPr>
                <w:rFonts w:eastAsia="Palatino Linotype" w:cs="Palatino Linotype"/>
              </w:rPr>
            </w:pPr>
            <w:r>
              <w:rPr>
                <w:rFonts w:eastAsia="Palatino Linotype" w:cs="Palatino Linotype"/>
              </w:rPr>
              <w:t>4224.14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B31C54" w14:textId="77777777" w:rsidR="00125BF3" w:rsidRDefault="00C706AF">
            <w:pPr>
              <w:spacing w:line="240" w:lineRule="auto"/>
              <w:jc w:val="center"/>
              <w:rPr>
                <w:rFonts w:eastAsia="Palatino Linotype" w:cs="Palatino Linotype"/>
              </w:rPr>
            </w:pPr>
            <w:r>
              <w:rPr>
                <w:rFonts w:eastAsia="Palatino Linotype" w:cs="Palatino Linotype"/>
              </w:rPr>
              <w:t>2456.46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8529F80" w14:textId="77777777" w:rsidR="00125BF3" w:rsidRDefault="00C706AF">
            <w:pPr>
              <w:spacing w:line="240" w:lineRule="auto"/>
              <w:jc w:val="center"/>
              <w:rPr>
                <w:rFonts w:eastAsia="Palatino Linotype" w:cs="Palatino Linotype"/>
              </w:rPr>
            </w:pPr>
            <w:r>
              <w:rPr>
                <w:rFonts w:eastAsia="Palatino Linotype" w:cs="Palatino Linotype"/>
              </w:rPr>
              <w:t>88.48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4BDDB4D" w14:textId="77777777" w:rsidR="00125BF3" w:rsidRDefault="00C706AF">
            <w:pPr>
              <w:spacing w:line="240" w:lineRule="auto"/>
              <w:jc w:val="center"/>
              <w:rPr>
                <w:rFonts w:eastAsia="Palatino Linotype" w:cs="Palatino Linotype"/>
              </w:rPr>
            </w:pPr>
            <w:r>
              <w:rPr>
                <w:rFonts w:eastAsia="Palatino Linotype" w:cs="Palatino Linotype"/>
              </w:rPr>
              <w:t>4116.97</w:t>
            </w:r>
          </w:p>
        </w:tc>
      </w:tr>
      <w:tr w:rsidR="00125BF3" w14:paraId="4EF13B3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77789E4"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F1E77C" w14:textId="77777777" w:rsidR="00125BF3" w:rsidRDefault="00C706AF">
            <w:pPr>
              <w:spacing w:line="240" w:lineRule="auto"/>
              <w:jc w:val="center"/>
              <w:rPr>
                <w:rFonts w:eastAsia="Palatino Linotype" w:cs="Palatino Linotype"/>
              </w:rPr>
            </w:pPr>
            <w:r>
              <w:rPr>
                <w:rFonts w:eastAsia="Palatino Linotype" w:cs="Palatino Linotype"/>
              </w:rPr>
              <w:t>3.703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4A8353" w14:textId="77777777" w:rsidR="00125BF3" w:rsidRDefault="00C706AF">
            <w:pPr>
              <w:spacing w:line="240" w:lineRule="auto"/>
              <w:jc w:val="center"/>
              <w:rPr>
                <w:rFonts w:eastAsia="Palatino Linotype" w:cs="Palatino Linotype"/>
              </w:rPr>
            </w:pPr>
            <w:r>
              <w:rPr>
                <w:rFonts w:eastAsia="Palatino Linotype" w:cs="Palatino Linotype"/>
              </w:rPr>
              <w:t>2.969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B9CC39E" w14:textId="77777777" w:rsidR="00125BF3" w:rsidRDefault="00C706AF">
            <w:pPr>
              <w:spacing w:line="240" w:lineRule="auto"/>
              <w:jc w:val="center"/>
              <w:rPr>
                <w:rFonts w:eastAsia="Palatino Linotype" w:cs="Palatino Linotype"/>
              </w:rPr>
            </w:pPr>
            <w:r>
              <w:rPr>
                <w:rFonts w:eastAsia="Palatino Linotype" w:cs="Palatino Linotype"/>
              </w:rPr>
              <w:t>3.381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80974A4" w14:textId="77777777" w:rsidR="00125BF3" w:rsidRDefault="00C706AF">
            <w:pPr>
              <w:spacing w:line="240" w:lineRule="auto"/>
              <w:jc w:val="center"/>
              <w:rPr>
                <w:rFonts w:eastAsia="Palatino Linotype" w:cs="Palatino Linotype"/>
              </w:rPr>
            </w:pPr>
            <w:r>
              <w:rPr>
                <w:rFonts w:eastAsia="Palatino Linotype" w:cs="Palatino Linotype"/>
              </w:rPr>
              <w:t>4.934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DCC9551" w14:textId="77777777" w:rsidR="00125BF3" w:rsidRDefault="00C706AF">
            <w:pPr>
              <w:spacing w:line="240" w:lineRule="auto"/>
              <w:jc w:val="center"/>
              <w:rPr>
                <w:rFonts w:eastAsia="Palatino Linotype" w:cs="Palatino Linotype"/>
              </w:rPr>
            </w:pPr>
            <w:r>
              <w:rPr>
                <w:rFonts w:eastAsia="Palatino Linotype" w:cs="Palatino Linotype"/>
              </w:rPr>
              <w:t>19.033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C8900D2" w14:textId="77777777" w:rsidR="00125BF3" w:rsidRDefault="00C706AF">
            <w:pPr>
              <w:spacing w:line="240" w:lineRule="auto"/>
              <w:jc w:val="center"/>
              <w:rPr>
                <w:rFonts w:eastAsia="Palatino Linotype" w:cs="Palatino Linotype"/>
              </w:rPr>
            </w:pPr>
            <w:r>
              <w:rPr>
                <w:rFonts w:eastAsia="Palatino Linotype" w:cs="Palatino Linotype"/>
              </w:rPr>
              <w:t>3.787</w:t>
            </w:r>
          </w:p>
        </w:tc>
      </w:tr>
      <w:tr w:rsidR="00125BF3" w14:paraId="1E89950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778F53D"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664D33E" w14:textId="77777777" w:rsidR="00125BF3" w:rsidRDefault="00C706AF">
            <w:pPr>
              <w:spacing w:line="240" w:lineRule="auto"/>
              <w:jc w:val="center"/>
              <w:rPr>
                <w:rFonts w:eastAsia="Palatino Linotype" w:cs="Palatino Linotype"/>
              </w:rPr>
            </w:pPr>
            <w:r>
              <w:rPr>
                <w:rFonts w:eastAsia="Palatino Linotype" w:cs="Palatino Linotype"/>
              </w:rPr>
              <w:t>0.104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08C033" w14:textId="77777777" w:rsidR="00125BF3" w:rsidRDefault="00C706AF">
            <w:pPr>
              <w:spacing w:line="240" w:lineRule="auto"/>
              <w:jc w:val="center"/>
              <w:rPr>
                <w:rFonts w:eastAsia="Palatino Linotype" w:cs="Palatino Linotype"/>
              </w:rPr>
            </w:pPr>
            <w:r>
              <w:rPr>
                <w:rFonts w:eastAsia="Palatino Linotype" w:cs="Palatino Linotype"/>
              </w:rPr>
              <w:t>0.165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BC233BA" w14:textId="77777777" w:rsidR="00125BF3" w:rsidRDefault="00C706AF">
            <w:pPr>
              <w:spacing w:line="240" w:lineRule="auto"/>
              <w:jc w:val="center"/>
              <w:rPr>
                <w:rFonts w:eastAsia="Palatino Linotype" w:cs="Palatino Linotype"/>
              </w:rPr>
            </w:pPr>
            <w:r>
              <w:rPr>
                <w:rFonts w:eastAsia="Palatino Linotype" w:cs="Palatino Linotype"/>
              </w:rPr>
              <w:t>0.13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447402F" w14:textId="77777777" w:rsidR="00125BF3" w:rsidRDefault="00C706AF">
            <w:pPr>
              <w:spacing w:line="240" w:lineRule="auto"/>
              <w:jc w:val="center"/>
              <w:rPr>
                <w:rFonts w:eastAsia="Palatino Linotype" w:cs="Palatino Linotype"/>
              </w:rPr>
            </w:pPr>
            <w:r>
              <w:rPr>
                <w:rFonts w:eastAsia="Palatino Linotype" w:cs="Palatino Linotype"/>
              </w:rPr>
              <w:t>0.047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762E34" w14:textId="77777777" w:rsidR="00125BF3" w:rsidRDefault="00C706AF">
            <w:pPr>
              <w:spacing w:line="240" w:lineRule="auto"/>
              <w:jc w:val="center"/>
              <w:rPr>
                <w:rFonts w:eastAsia="Palatino Linotype" w:cs="Palatino Linotype"/>
              </w:rPr>
            </w:pPr>
            <w:r>
              <w:rPr>
                <w:rFonts w:eastAsia="Palatino Linotype" w:cs="Palatino Linotype"/>
              </w:rPr>
              <w:t>-0.106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CD766A4" w14:textId="77777777" w:rsidR="00125BF3" w:rsidRDefault="00C706AF">
            <w:pPr>
              <w:spacing w:line="240" w:lineRule="auto"/>
              <w:jc w:val="center"/>
              <w:rPr>
                <w:rFonts w:eastAsia="Palatino Linotype" w:cs="Palatino Linotype"/>
              </w:rPr>
            </w:pPr>
            <w:r>
              <w:rPr>
                <w:rFonts w:eastAsia="Palatino Linotype" w:cs="Palatino Linotype"/>
              </w:rPr>
              <w:t>0.115</w:t>
            </w:r>
          </w:p>
        </w:tc>
      </w:tr>
    </w:tbl>
    <w:p w14:paraId="1F279D64" w14:textId="77777777" w:rsidR="00125BF3" w:rsidRDefault="00125BF3">
      <w:pPr>
        <w:spacing w:before="240" w:after="120" w:line="228" w:lineRule="auto"/>
        <w:ind w:left="2608"/>
        <w:jc w:val="left"/>
        <w:rPr>
          <w:rFonts w:eastAsia="Palatino Linotype" w:cs="Palatino Linotype"/>
          <w:sz w:val="18"/>
          <w:szCs w:val="18"/>
        </w:rPr>
      </w:pPr>
    </w:p>
    <w:p w14:paraId="4DCDC95D"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A10.</w:t>
      </w:r>
      <w:r>
        <w:rPr>
          <w:rFonts w:eastAsia="Palatino Linotype" w:cs="Palatino Linotype"/>
          <w:sz w:val="18"/>
          <w:szCs w:val="18"/>
        </w:rPr>
        <w:t xml:space="preserve"> Evaluation of the Windowed FFT models with the padded variants for all input types with no alignment using a Gaussian window</w:t>
      </w:r>
    </w:p>
    <w:tbl>
      <w:tblPr>
        <w:tblStyle w:val="Style124"/>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663E046F"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6AB2CBED"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68462673" w14:textId="77777777" w:rsidR="00125BF3" w:rsidRDefault="00C706AF">
            <w:pPr>
              <w:spacing w:line="240" w:lineRule="auto"/>
              <w:jc w:val="center"/>
              <w:rPr>
                <w:rFonts w:eastAsia="Palatino Linotype" w:cs="Palatino Linotype"/>
                <w:b/>
              </w:rPr>
            </w:pPr>
            <w:r>
              <w:rPr>
                <w:rFonts w:eastAsia="Palatino Linotype" w:cs="Palatino Linotype"/>
                <w:b/>
              </w:rPr>
              <w:t>Gaussian</w:t>
            </w:r>
          </w:p>
        </w:tc>
      </w:tr>
      <w:tr w:rsidR="00125BF3" w14:paraId="2E49A926"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43CFD6C"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2D3160A"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7015692"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63102E"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8709931"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2B1B688"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6B44F0E"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336719F3"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AEAE135"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7FCE9640" w14:textId="77777777" w:rsidR="00125BF3" w:rsidRDefault="00C706AF">
            <w:pPr>
              <w:spacing w:line="240" w:lineRule="auto"/>
              <w:jc w:val="center"/>
              <w:rPr>
                <w:rFonts w:eastAsia="Palatino Linotype" w:cs="Palatino Linotype"/>
              </w:rPr>
            </w:pPr>
            <w:r>
              <w:rPr>
                <w:rFonts w:eastAsia="Palatino Linotype" w:cs="Palatino Linotype"/>
              </w:rPr>
              <w:t>No</w:t>
            </w:r>
          </w:p>
        </w:tc>
      </w:tr>
      <w:tr w:rsidR="00125BF3" w14:paraId="3E22AB2C"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55B4D21"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AAABA43" w14:textId="77777777" w:rsidR="00125BF3" w:rsidRDefault="00C706AF">
            <w:pPr>
              <w:spacing w:line="240" w:lineRule="auto"/>
              <w:jc w:val="center"/>
              <w:rPr>
                <w:rFonts w:eastAsia="Palatino Linotype" w:cs="Palatino Linotype"/>
              </w:rPr>
            </w:pPr>
            <w:r>
              <w:rPr>
                <w:rFonts w:eastAsia="Palatino Linotype" w:cs="Palatino Linotype"/>
              </w:rPr>
              <w:t>0.45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B87CEC" w14:textId="77777777" w:rsidR="00125BF3" w:rsidRDefault="00C706AF">
            <w:pPr>
              <w:spacing w:line="240" w:lineRule="auto"/>
              <w:jc w:val="center"/>
              <w:rPr>
                <w:rFonts w:eastAsia="Palatino Linotype" w:cs="Palatino Linotype"/>
              </w:rPr>
            </w:pPr>
            <w:r>
              <w:rPr>
                <w:rFonts w:eastAsia="Palatino Linotype" w:cs="Palatino Linotype"/>
              </w:rPr>
              <w:t>0.411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A9D48BE" w14:textId="77777777" w:rsidR="00125BF3" w:rsidRDefault="00C706AF">
            <w:pPr>
              <w:spacing w:line="240" w:lineRule="auto"/>
              <w:jc w:val="center"/>
              <w:rPr>
                <w:rFonts w:eastAsia="Palatino Linotype" w:cs="Palatino Linotype"/>
              </w:rPr>
            </w:pPr>
            <w:r>
              <w:rPr>
                <w:rFonts w:eastAsia="Palatino Linotype" w:cs="Palatino Linotype"/>
              </w:rPr>
              <w:t>0.342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EFC8727" w14:textId="77777777" w:rsidR="00125BF3" w:rsidRDefault="00C706AF">
            <w:pPr>
              <w:spacing w:line="240" w:lineRule="auto"/>
              <w:jc w:val="center"/>
              <w:rPr>
                <w:rFonts w:eastAsia="Palatino Linotype" w:cs="Palatino Linotype"/>
              </w:rPr>
            </w:pPr>
            <w:r>
              <w:rPr>
                <w:rFonts w:eastAsia="Palatino Linotype" w:cs="Palatino Linotype"/>
              </w:rPr>
              <w:t>0.345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D9ACC0" w14:textId="77777777" w:rsidR="00125BF3" w:rsidRDefault="00C706AF">
            <w:pPr>
              <w:spacing w:line="240" w:lineRule="auto"/>
              <w:jc w:val="center"/>
              <w:rPr>
                <w:rFonts w:eastAsia="Palatino Linotype" w:cs="Palatino Linotype"/>
              </w:rPr>
            </w:pPr>
            <w:r>
              <w:rPr>
                <w:rFonts w:eastAsia="Palatino Linotype" w:cs="Palatino Linotype"/>
              </w:rPr>
              <w:t>0.02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C50376" w14:textId="77777777" w:rsidR="00125BF3" w:rsidRDefault="00C706AF">
            <w:pPr>
              <w:spacing w:line="240" w:lineRule="auto"/>
              <w:jc w:val="center"/>
              <w:rPr>
                <w:rFonts w:eastAsia="Palatino Linotype" w:cs="Palatino Linotype"/>
              </w:rPr>
            </w:pPr>
            <w:r>
              <w:rPr>
                <w:rFonts w:eastAsia="Palatino Linotype" w:cs="Palatino Linotype"/>
              </w:rPr>
              <w:t>0.351</w:t>
            </w:r>
          </w:p>
        </w:tc>
      </w:tr>
      <w:tr w:rsidR="00125BF3" w14:paraId="3904445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30D80A3"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80CDC42" w14:textId="77777777" w:rsidR="00125BF3" w:rsidRDefault="00C706AF">
            <w:pPr>
              <w:spacing w:line="240" w:lineRule="auto"/>
              <w:jc w:val="center"/>
              <w:rPr>
                <w:rFonts w:eastAsia="Palatino Linotype" w:cs="Palatino Linotype"/>
              </w:rPr>
            </w:pPr>
            <w:r>
              <w:rPr>
                <w:rFonts w:eastAsia="Palatino Linotype" w:cs="Palatino Linotype"/>
              </w:rPr>
              <w:t>0.62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6AB129" w14:textId="77777777" w:rsidR="00125BF3" w:rsidRDefault="00C706AF">
            <w:pPr>
              <w:spacing w:line="240" w:lineRule="auto"/>
              <w:jc w:val="center"/>
              <w:rPr>
                <w:rFonts w:eastAsia="Palatino Linotype" w:cs="Palatino Linotype"/>
              </w:rPr>
            </w:pPr>
            <w:r>
              <w:rPr>
                <w:rFonts w:eastAsia="Palatino Linotype" w:cs="Palatino Linotype"/>
              </w:rPr>
              <w:t>0.596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81B3BED" w14:textId="77777777" w:rsidR="00125BF3" w:rsidRDefault="00C706AF">
            <w:pPr>
              <w:spacing w:line="240" w:lineRule="auto"/>
              <w:jc w:val="center"/>
              <w:rPr>
                <w:rFonts w:eastAsia="Palatino Linotype" w:cs="Palatino Linotype"/>
              </w:rPr>
            </w:pPr>
            <w:r>
              <w:rPr>
                <w:rFonts w:eastAsia="Palatino Linotype" w:cs="Palatino Linotype"/>
              </w:rPr>
              <w:t>0.51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7D6B842" w14:textId="77777777" w:rsidR="00125BF3" w:rsidRDefault="00C706AF">
            <w:pPr>
              <w:spacing w:line="240" w:lineRule="auto"/>
              <w:jc w:val="center"/>
              <w:rPr>
                <w:rFonts w:eastAsia="Palatino Linotype" w:cs="Palatino Linotype"/>
              </w:rPr>
            </w:pPr>
            <w:r>
              <w:rPr>
                <w:rFonts w:eastAsia="Palatino Linotype" w:cs="Palatino Linotype"/>
              </w:rPr>
              <w:t>0.509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367888E" w14:textId="77777777" w:rsidR="00125BF3" w:rsidRDefault="00C706AF">
            <w:pPr>
              <w:spacing w:line="240" w:lineRule="auto"/>
              <w:jc w:val="center"/>
              <w:rPr>
                <w:rFonts w:eastAsia="Palatino Linotype" w:cs="Palatino Linotype"/>
              </w:rPr>
            </w:pPr>
            <w:r>
              <w:rPr>
                <w:rFonts w:eastAsia="Palatino Linotype" w:cs="Palatino Linotype"/>
              </w:rPr>
              <w:t>0.052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EE7B7D" w14:textId="77777777" w:rsidR="00125BF3" w:rsidRDefault="00C706AF">
            <w:pPr>
              <w:spacing w:line="240" w:lineRule="auto"/>
              <w:jc w:val="center"/>
              <w:rPr>
                <w:rFonts w:eastAsia="Palatino Linotype" w:cs="Palatino Linotype"/>
              </w:rPr>
            </w:pPr>
            <w:r>
              <w:rPr>
                <w:rFonts w:eastAsia="Palatino Linotype" w:cs="Palatino Linotype"/>
              </w:rPr>
              <w:t>0.525</w:t>
            </w:r>
          </w:p>
        </w:tc>
      </w:tr>
      <w:tr w:rsidR="00125BF3" w14:paraId="06B91C4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3BDFCCA"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A97CD03" w14:textId="77777777" w:rsidR="00125BF3" w:rsidRDefault="00C706AF">
            <w:pPr>
              <w:spacing w:line="240" w:lineRule="auto"/>
              <w:jc w:val="center"/>
              <w:rPr>
                <w:rFonts w:eastAsia="Palatino Linotype" w:cs="Palatino Linotype"/>
              </w:rPr>
            </w:pPr>
            <w:r>
              <w:rPr>
                <w:rFonts w:eastAsia="Palatino Linotype" w:cs="Palatino Linotype"/>
              </w:rPr>
              <w:t>0.612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CA0E135" w14:textId="77777777" w:rsidR="00125BF3" w:rsidRDefault="00C706AF">
            <w:pPr>
              <w:spacing w:line="240" w:lineRule="auto"/>
              <w:jc w:val="center"/>
              <w:rPr>
                <w:rFonts w:eastAsia="Palatino Linotype" w:cs="Palatino Linotype"/>
              </w:rPr>
            </w:pPr>
            <w:r>
              <w:rPr>
                <w:rFonts w:eastAsia="Palatino Linotype" w:cs="Palatino Linotype"/>
              </w:rPr>
              <w:t>0.588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2EC5E10" w14:textId="77777777" w:rsidR="00125BF3" w:rsidRDefault="00C706AF">
            <w:pPr>
              <w:spacing w:line="240" w:lineRule="auto"/>
              <w:jc w:val="center"/>
              <w:rPr>
                <w:rFonts w:eastAsia="Palatino Linotype" w:cs="Palatino Linotype"/>
              </w:rPr>
            </w:pPr>
            <w:r>
              <w:rPr>
                <w:rFonts w:eastAsia="Palatino Linotype" w:cs="Palatino Linotype"/>
              </w:rPr>
              <w:t>0.52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0E13AF2" w14:textId="77777777" w:rsidR="00125BF3" w:rsidRDefault="00C706AF">
            <w:pPr>
              <w:spacing w:line="240" w:lineRule="auto"/>
              <w:jc w:val="center"/>
              <w:rPr>
                <w:rFonts w:eastAsia="Palatino Linotype" w:cs="Palatino Linotype"/>
              </w:rPr>
            </w:pPr>
            <w:r>
              <w:rPr>
                <w:rFonts w:eastAsia="Palatino Linotype" w:cs="Palatino Linotype"/>
              </w:rPr>
              <w:t>0.566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B9F130F" w14:textId="77777777" w:rsidR="00125BF3" w:rsidRDefault="00C706AF">
            <w:pPr>
              <w:spacing w:line="240" w:lineRule="auto"/>
              <w:jc w:val="center"/>
              <w:rPr>
                <w:rFonts w:eastAsia="Palatino Linotype" w:cs="Palatino Linotype"/>
              </w:rPr>
            </w:pPr>
            <w:r>
              <w:rPr>
                <w:rFonts w:eastAsia="Palatino Linotype" w:cs="Palatino Linotype"/>
              </w:rPr>
              <w:t>0.058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0AAE252" w14:textId="77777777" w:rsidR="00125BF3" w:rsidRDefault="00C706AF">
            <w:pPr>
              <w:spacing w:line="240" w:lineRule="auto"/>
              <w:jc w:val="center"/>
              <w:rPr>
                <w:rFonts w:eastAsia="Palatino Linotype" w:cs="Palatino Linotype"/>
              </w:rPr>
            </w:pPr>
            <w:r>
              <w:rPr>
                <w:rFonts w:eastAsia="Palatino Linotype" w:cs="Palatino Linotype"/>
              </w:rPr>
              <w:t>0.561</w:t>
            </w:r>
          </w:p>
        </w:tc>
      </w:tr>
      <w:tr w:rsidR="00125BF3" w14:paraId="0707EAA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67EF4B7" w14:textId="77777777" w:rsidR="00125BF3" w:rsidRDefault="00C706AF">
            <w:pPr>
              <w:spacing w:line="240" w:lineRule="auto"/>
              <w:jc w:val="center"/>
              <w:rPr>
                <w:rFonts w:eastAsia="Palatino Linotype" w:cs="Palatino Linotype"/>
              </w:rPr>
            </w:pPr>
            <w:r>
              <w:rPr>
                <w:rFonts w:eastAsia="Palatino Linotype" w:cs="Palatino Linotype"/>
              </w:rPr>
              <w:lastRenderedPageBreak/>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F7EBBF0" w14:textId="77777777" w:rsidR="00125BF3" w:rsidRDefault="00C706AF">
            <w:pPr>
              <w:spacing w:line="240" w:lineRule="auto"/>
              <w:jc w:val="center"/>
              <w:rPr>
                <w:rFonts w:eastAsia="Palatino Linotype" w:cs="Palatino Linotype"/>
              </w:rPr>
            </w:pPr>
            <w:r>
              <w:rPr>
                <w:rFonts w:eastAsia="Palatino Linotype" w:cs="Palatino Linotype"/>
              </w:rPr>
              <w:t>0.68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BFCCD83" w14:textId="77777777" w:rsidR="00125BF3" w:rsidRDefault="00C706AF">
            <w:pPr>
              <w:spacing w:line="240" w:lineRule="auto"/>
              <w:jc w:val="center"/>
              <w:rPr>
                <w:rFonts w:eastAsia="Palatino Linotype" w:cs="Palatino Linotype"/>
              </w:rPr>
            </w:pPr>
            <w:r>
              <w:rPr>
                <w:rFonts w:eastAsia="Palatino Linotype" w:cs="Palatino Linotype"/>
              </w:rPr>
              <w:t>0.652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C6506F0" w14:textId="77777777" w:rsidR="00125BF3" w:rsidRDefault="00C706AF">
            <w:pPr>
              <w:spacing w:line="240" w:lineRule="auto"/>
              <w:jc w:val="center"/>
              <w:rPr>
                <w:rFonts w:eastAsia="Palatino Linotype" w:cs="Palatino Linotype"/>
              </w:rPr>
            </w:pPr>
            <w:r>
              <w:rPr>
                <w:rFonts w:eastAsia="Palatino Linotype" w:cs="Palatino Linotype"/>
              </w:rPr>
              <w:t>0.549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C7F1B1" w14:textId="77777777" w:rsidR="00125BF3" w:rsidRDefault="00C706AF">
            <w:pPr>
              <w:spacing w:line="240" w:lineRule="auto"/>
              <w:jc w:val="center"/>
              <w:rPr>
                <w:rFonts w:eastAsia="Palatino Linotype" w:cs="Palatino Linotype"/>
              </w:rPr>
            </w:pPr>
            <w:r>
              <w:rPr>
                <w:rFonts w:eastAsia="Palatino Linotype" w:cs="Palatino Linotype"/>
              </w:rPr>
              <w:t>0.497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38FD83C" w14:textId="77777777" w:rsidR="00125BF3" w:rsidRDefault="00C706AF">
            <w:pPr>
              <w:spacing w:line="240" w:lineRule="auto"/>
              <w:jc w:val="center"/>
              <w:rPr>
                <w:rFonts w:eastAsia="Palatino Linotype" w:cs="Palatino Linotype"/>
              </w:rPr>
            </w:pPr>
            <w:r>
              <w:rPr>
                <w:rFonts w:eastAsia="Palatino Linotype" w:cs="Palatino Linotype"/>
              </w:rPr>
              <w:t>0.0767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06753D5" w14:textId="77777777" w:rsidR="00125BF3" w:rsidRDefault="00C706AF">
            <w:pPr>
              <w:spacing w:line="240" w:lineRule="auto"/>
              <w:jc w:val="center"/>
              <w:rPr>
                <w:rFonts w:eastAsia="Palatino Linotype" w:cs="Palatino Linotype"/>
              </w:rPr>
            </w:pPr>
            <w:r>
              <w:rPr>
                <w:rFonts w:eastAsia="Palatino Linotype" w:cs="Palatino Linotype"/>
              </w:rPr>
              <w:t>0.53</w:t>
            </w:r>
          </w:p>
        </w:tc>
      </w:tr>
      <w:tr w:rsidR="00125BF3" w14:paraId="77CF9141"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5C194BB"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E73AD23" w14:textId="77777777" w:rsidR="00125BF3" w:rsidRDefault="00C706AF">
            <w:pPr>
              <w:spacing w:line="240" w:lineRule="auto"/>
              <w:jc w:val="center"/>
              <w:rPr>
                <w:rFonts w:eastAsia="Palatino Linotype" w:cs="Palatino Linotype"/>
              </w:rPr>
            </w:pPr>
            <w:r>
              <w:rPr>
                <w:rFonts w:eastAsia="Palatino Linotype" w:cs="Palatino Linotype"/>
              </w:rPr>
              <w:t>0.621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6C60470" w14:textId="77777777" w:rsidR="00125BF3" w:rsidRDefault="00C706AF">
            <w:pPr>
              <w:spacing w:line="240" w:lineRule="auto"/>
              <w:jc w:val="center"/>
              <w:rPr>
                <w:rFonts w:eastAsia="Palatino Linotype" w:cs="Palatino Linotype"/>
              </w:rPr>
            </w:pPr>
            <w:r>
              <w:rPr>
                <w:rFonts w:eastAsia="Palatino Linotype" w:cs="Palatino Linotype"/>
              </w:rPr>
              <w:t>0.5979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5A505BE" w14:textId="77777777" w:rsidR="00125BF3" w:rsidRDefault="00C706AF">
            <w:pPr>
              <w:spacing w:line="240" w:lineRule="auto"/>
              <w:jc w:val="center"/>
              <w:rPr>
                <w:rFonts w:eastAsia="Palatino Linotype" w:cs="Palatino Linotype"/>
              </w:rPr>
            </w:pPr>
            <w:r>
              <w:rPr>
                <w:rFonts w:eastAsia="Palatino Linotype" w:cs="Palatino Linotype"/>
              </w:rPr>
              <w:t>0.512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6DA27B0" w14:textId="77777777" w:rsidR="00125BF3" w:rsidRDefault="00C706AF">
            <w:pPr>
              <w:spacing w:line="240" w:lineRule="auto"/>
              <w:jc w:val="center"/>
              <w:rPr>
                <w:rFonts w:eastAsia="Palatino Linotype" w:cs="Palatino Linotype"/>
              </w:rPr>
            </w:pPr>
            <w:r>
              <w:rPr>
                <w:rFonts w:eastAsia="Palatino Linotype" w:cs="Palatino Linotype"/>
              </w:rPr>
              <w:t>0.512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A31405C" w14:textId="77777777" w:rsidR="00125BF3" w:rsidRDefault="00C706AF">
            <w:pPr>
              <w:spacing w:line="240" w:lineRule="auto"/>
              <w:jc w:val="center"/>
              <w:rPr>
                <w:rFonts w:eastAsia="Palatino Linotype" w:cs="Palatino Linotype"/>
              </w:rPr>
            </w:pPr>
            <w:r>
              <w:rPr>
                <w:rFonts w:eastAsia="Palatino Linotype" w:cs="Palatino Linotype"/>
              </w:rPr>
              <w:t>0.056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E7EF6D1" w14:textId="77777777" w:rsidR="00125BF3" w:rsidRDefault="00C706AF">
            <w:pPr>
              <w:spacing w:line="240" w:lineRule="auto"/>
              <w:jc w:val="center"/>
              <w:rPr>
                <w:rFonts w:eastAsia="Palatino Linotype" w:cs="Palatino Linotype"/>
              </w:rPr>
            </w:pPr>
            <w:r>
              <w:rPr>
                <w:rFonts w:eastAsia="Palatino Linotype" w:cs="Palatino Linotype"/>
              </w:rPr>
              <w:t>0.527</w:t>
            </w:r>
          </w:p>
        </w:tc>
      </w:tr>
      <w:tr w:rsidR="00125BF3" w14:paraId="47CB4FB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10468F1"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13AC8FB" w14:textId="77777777" w:rsidR="00125BF3" w:rsidRDefault="00C706AF">
            <w:pPr>
              <w:spacing w:line="240" w:lineRule="auto"/>
              <w:jc w:val="center"/>
              <w:rPr>
                <w:rFonts w:eastAsia="Palatino Linotype" w:cs="Palatino Linotype"/>
              </w:rPr>
            </w:pPr>
            <w:r>
              <w:rPr>
                <w:rFonts w:eastAsia="Palatino Linotype" w:cs="Palatino Linotype"/>
              </w:rPr>
              <w:t>17420.49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73D2085" w14:textId="77777777" w:rsidR="00125BF3" w:rsidRDefault="00C706AF">
            <w:pPr>
              <w:spacing w:line="240" w:lineRule="auto"/>
              <w:jc w:val="center"/>
              <w:rPr>
                <w:rFonts w:eastAsia="Palatino Linotype" w:cs="Palatino Linotype"/>
              </w:rPr>
            </w:pPr>
            <w:r>
              <w:rPr>
                <w:rFonts w:eastAsia="Palatino Linotype" w:cs="Palatino Linotype"/>
              </w:rPr>
              <w:t>15104.6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F157843" w14:textId="77777777" w:rsidR="00125BF3" w:rsidRDefault="00C706AF">
            <w:pPr>
              <w:spacing w:line="240" w:lineRule="auto"/>
              <w:jc w:val="center"/>
              <w:rPr>
                <w:rFonts w:eastAsia="Palatino Linotype" w:cs="Palatino Linotype"/>
              </w:rPr>
            </w:pPr>
            <w:r>
              <w:rPr>
                <w:rFonts w:eastAsia="Palatino Linotype" w:cs="Palatino Linotype"/>
              </w:rPr>
              <w:t>8381.75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5B39C66" w14:textId="77777777" w:rsidR="00125BF3" w:rsidRDefault="00C706AF">
            <w:pPr>
              <w:spacing w:line="240" w:lineRule="auto"/>
              <w:jc w:val="center"/>
              <w:rPr>
                <w:rFonts w:eastAsia="Palatino Linotype" w:cs="Palatino Linotype"/>
              </w:rPr>
            </w:pPr>
            <w:r>
              <w:rPr>
                <w:rFonts w:eastAsia="Palatino Linotype" w:cs="Palatino Linotype"/>
              </w:rPr>
              <w:t>455.38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683CAC5" w14:textId="77777777" w:rsidR="00125BF3" w:rsidRDefault="00C706AF">
            <w:pPr>
              <w:spacing w:line="240" w:lineRule="auto"/>
              <w:jc w:val="center"/>
              <w:rPr>
                <w:rFonts w:eastAsia="Palatino Linotype" w:cs="Palatino Linotype"/>
              </w:rPr>
            </w:pPr>
            <w:r>
              <w:rPr>
                <w:rFonts w:eastAsia="Palatino Linotype" w:cs="Palatino Linotype"/>
              </w:rPr>
              <w:t>121.09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906DFF9" w14:textId="77777777" w:rsidR="00125BF3" w:rsidRDefault="00C706AF">
            <w:pPr>
              <w:spacing w:line="240" w:lineRule="auto"/>
              <w:jc w:val="center"/>
              <w:rPr>
                <w:rFonts w:eastAsia="Palatino Linotype" w:cs="Palatino Linotype"/>
              </w:rPr>
            </w:pPr>
            <w:r>
              <w:rPr>
                <w:rFonts w:eastAsia="Palatino Linotype" w:cs="Palatino Linotype"/>
              </w:rPr>
              <w:t>6101.48</w:t>
            </w:r>
          </w:p>
        </w:tc>
      </w:tr>
      <w:tr w:rsidR="00125BF3" w14:paraId="2506666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BCF2EB"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4C0155C" w14:textId="77777777" w:rsidR="00125BF3" w:rsidRDefault="00C706AF">
            <w:pPr>
              <w:spacing w:line="240" w:lineRule="auto"/>
              <w:jc w:val="center"/>
              <w:rPr>
                <w:rFonts w:eastAsia="Palatino Linotype" w:cs="Palatino Linotype"/>
              </w:rPr>
            </w:pPr>
            <w:r>
              <w:rPr>
                <w:rFonts w:eastAsia="Palatino Linotype" w:cs="Palatino Linotype"/>
              </w:rPr>
              <w:t>2.547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8004B27" w14:textId="77777777" w:rsidR="00125BF3" w:rsidRDefault="00C706AF">
            <w:pPr>
              <w:spacing w:line="240" w:lineRule="auto"/>
              <w:jc w:val="center"/>
              <w:rPr>
                <w:rFonts w:eastAsia="Palatino Linotype" w:cs="Palatino Linotype"/>
              </w:rPr>
            </w:pPr>
            <w:r>
              <w:rPr>
                <w:rFonts w:eastAsia="Palatino Linotype" w:cs="Palatino Linotype"/>
              </w:rPr>
              <w:t>3.181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E50041D" w14:textId="77777777" w:rsidR="00125BF3" w:rsidRDefault="00C706AF">
            <w:pPr>
              <w:spacing w:line="240" w:lineRule="auto"/>
              <w:jc w:val="center"/>
              <w:rPr>
                <w:rFonts w:eastAsia="Palatino Linotype" w:cs="Palatino Linotype"/>
              </w:rPr>
            </w:pPr>
            <w:r>
              <w:rPr>
                <w:rFonts w:eastAsia="Palatino Linotype" w:cs="Palatino Linotype"/>
              </w:rPr>
              <w:t>2.906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EBAAA6B" w14:textId="77777777" w:rsidR="00125BF3" w:rsidRDefault="00C706AF">
            <w:pPr>
              <w:spacing w:line="240" w:lineRule="auto"/>
              <w:jc w:val="center"/>
              <w:rPr>
                <w:rFonts w:eastAsia="Palatino Linotype" w:cs="Palatino Linotype"/>
              </w:rPr>
            </w:pPr>
            <w:r>
              <w:rPr>
                <w:rFonts w:eastAsia="Palatino Linotype" w:cs="Palatino Linotype"/>
              </w:rPr>
              <w:t>3.23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28BB91" w14:textId="77777777" w:rsidR="00125BF3" w:rsidRDefault="00C706AF">
            <w:pPr>
              <w:spacing w:line="240" w:lineRule="auto"/>
              <w:jc w:val="center"/>
              <w:rPr>
                <w:rFonts w:eastAsia="Palatino Linotype" w:cs="Palatino Linotype"/>
              </w:rPr>
            </w:pPr>
            <w:r>
              <w:rPr>
                <w:rFonts w:eastAsia="Palatino Linotype" w:cs="Palatino Linotype"/>
              </w:rPr>
              <w:t>14.998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7B06458" w14:textId="77777777" w:rsidR="00125BF3" w:rsidRDefault="00C706AF">
            <w:pPr>
              <w:spacing w:line="240" w:lineRule="auto"/>
              <w:jc w:val="center"/>
              <w:rPr>
                <w:rFonts w:eastAsia="Palatino Linotype" w:cs="Palatino Linotype"/>
              </w:rPr>
            </w:pPr>
            <w:r>
              <w:rPr>
                <w:rFonts w:eastAsia="Palatino Linotype" w:cs="Palatino Linotype"/>
              </w:rPr>
              <w:t>3.271</w:t>
            </w:r>
          </w:p>
        </w:tc>
      </w:tr>
      <w:tr w:rsidR="00125BF3" w14:paraId="54BF685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1943101"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D2898D4" w14:textId="77777777" w:rsidR="00125BF3" w:rsidRDefault="00C706AF">
            <w:pPr>
              <w:spacing w:line="240" w:lineRule="auto"/>
              <w:jc w:val="center"/>
              <w:rPr>
                <w:rFonts w:eastAsia="Palatino Linotype" w:cs="Palatino Linotype"/>
              </w:rPr>
            </w:pPr>
            <w:r>
              <w:rPr>
                <w:rFonts w:eastAsia="Palatino Linotype" w:cs="Palatino Linotype"/>
              </w:rPr>
              <w:t>0.258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97BCFF7" w14:textId="77777777" w:rsidR="00125BF3" w:rsidRDefault="00C706AF">
            <w:pPr>
              <w:spacing w:line="240" w:lineRule="auto"/>
              <w:jc w:val="center"/>
              <w:rPr>
                <w:rFonts w:eastAsia="Palatino Linotype" w:cs="Palatino Linotype"/>
              </w:rPr>
            </w:pPr>
            <w:r>
              <w:rPr>
                <w:rFonts w:eastAsia="Palatino Linotype" w:cs="Palatino Linotype"/>
              </w:rPr>
              <w:t>0.24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E5F8A1" w14:textId="77777777" w:rsidR="00125BF3" w:rsidRDefault="00C706AF">
            <w:pPr>
              <w:spacing w:line="240" w:lineRule="auto"/>
              <w:jc w:val="center"/>
              <w:rPr>
                <w:rFonts w:eastAsia="Palatino Linotype" w:cs="Palatino Linotype"/>
              </w:rPr>
            </w:pPr>
            <w:r>
              <w:rPr>
                <w:rFonts w:eastAsia="Palatino Linotype" w:cs="Palatino Linotype"/>
              </w:rPr>
              <w:t>0.164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A801C08" w14:textId="77777777" w:rsidR="00125BF3" w:rsidRDefault="00C706AF">
            <w:pPr>
              <w:spacing w:line="240" w:lineRule="auto"/>
              <w:jc w:val="center"/>
              <w:rPr>
                <w:rFonts w:eastAsia="Palatino Linotype" w:cs="Palatino Linotype"/>
              </w:rPr>
            </w:pPr>
            <w:r>
              <w:rPr>
                <w:rFonts w:eastAsia="Palatino Linotype" w:cs="Palatino Linotype"/>
              </w:rPr>
              <w:t>0.122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FC0318E" w14:textId="77777777" w:rsidR="00125BF3" w:rsidRDefault="00C706AF">
            <w:pPr>
              <w:spacing w:line="240" w:lineRule="auto"/>
              <w:jc w:val="center"/>
              <w:rPr>
                <w:rFonts w:eastAsia="Palatino Linotype" w:cs="Palatino Linotype"/>
              </w:rPr>
            </w:pPr>
            <w:r>
              <w:rPr>
                <w:rFonts w:eastAsia="Palatino Linotype" w:cs="Palatino Linotype"/>
              </w:rPr>
              <w:t>-0.116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B39D579" w14:textId="77777777" w:rsidR="00125BF3" w:rsidRDefault="00C706AF">
            <w:pPr>
              <w:spacing w:line="240" w:lineRule="auto"/>
              <w:jc w:val="center"/>
              <w:rPr>
                <w:rFonts w:eastAsia="Palatino Linotype" w:cs="Palatino Linotype"/>
              </w:rPr>
            </w:pPr>
            <w:r>
              <w:rPr>
                <w:rFonts w:eastAsia="Palatino Linotype" w:cs="Palatino Linotype"/>
              </w:rPr>
              <w:t>0.153</w:t>
            </w:r>
          </w:p>
        </w:tc>
      </w:tr>
    </w:tbl>
    <w:p w14:paraId="4E127BDD" w14:textId="77777777" w:rsidR="00125BF3" w:rsidRDefault="00125BF3">
      <w:pPr>
        <w:spacing w:before="240" w:after="120" w:line="228" w:lineRule="auto"/>
        <w:ind w:left="2608"/>
        <w:jc w:val="left"/>
        <w:rPr>
          <w:rFonts w:eastAsia="Palatino Linotype" w:cs="Palatino Linotype"/>
          <w:sz w:val="18"/>
          <w:szCs w:val="18"/>
        </w:rPr>
      </w:pPr>
    </w:p>
    <w:p w14:paraId="3626B835" w14:textId="77777777" w:rsidR="00125BF3" w:rsidRDefault="00125BF3">
      <w:pPr>
        <w:spacing w:before="240" w:after="120" w:line="228" w:lineRule="auto"/>
        <w:ind w:left="2608"/>
        <w:jc w:val="left"/>
        <w:rPr>
          <w:rFonts w:eastAsia="Palatino Linotype" w:cs="Palatino Linotype"/>
          <w:sz w:val="18"/>
          <w:szCs w:val="18"/>
        </w:rPr>
      </w:pPr>
    </w:p>
    <w:p w14:paraId="0675AAD0"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A11.</w:t>
      </w:r>
      <w:r>
        <w:rPr>
          <w:rFonts w:eastAsia="Palatino Linotype" w:cs="Palatino Linotype"/>
          <w:sz w:val="18"/>
          <w:szCs w:val="18"/>
        </w:rPr>
        <w:t xml:space="preserve"> Evaluation of the Windowed FFT models with the padded variants for all input types with the global maximum alignment using a Gaussian window</w:t>
      </w:r>
    </w:p>
    <w:tbl>
      <w:tblPr>
        <w:tblStyle w:val="Style125"/>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3E606FF4"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6B26B411"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46D6ED75" w14:textId="77777777" w:rsidR="00125BF3" w:rsidRDefault="00C706AF">
            <w:pPr>
              <w:spacing w:line="240" w:lineRule="auto"/>
              <w:jc w:val="center"/>
              <w:rPr>
                <w:rFonts w:eastAsia="Palatino Linotype" w:cs="Palatino Linotype"/>
                <w:b/>
              </w:rPr>
            </w:pPr>
            <w:r>
              <w:rPr>
                <w:rFonts w:eastAsia="Palatino Linotype" w:cs="Palatino Linotype"/>
                <w:b/>
              </w:rPr>
              <w:t>Gaussian</w:t>
            </w:r>
          </w:p>
        </w:tc>
      </w:tr>
      <w:tr w:rsidR="00125BF3" w14:paraId="233A2580"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4B3C44D" w14:textId="77777777" w:rsidR="00125BF3" w:rsidRDefault="00C706AF">
            <w:pPr>
              <w:spacing w:line="240" w:lineRule="auto"/>
              <w:jc w:val="center"/>
              <w:rPr>
                <w:rFonts w:eastAsia="Palatino Linotype" w:cs="Palatino Linotype"/>
              </w:rPr>
            </w:pPr>
            <w:r>
              <w:rPr>
                <w:rFonts w:eastAsia="Palatino Linotype" w:cs="Palatino Linotype"/>
              </w:rPr>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F7E7D96"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2A4C580"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6398974"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5B0BB2"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7DC7C5D"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9BC74F"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42C6D0BC"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BD6676"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651070DE" w14:textId="77777777" w:rsidR="00125BF3" w:rsidRDefault="00C706AF">
            <w:pPr>
              <w:spacing w:line="240" w:lineRule="auto"/>
              <w:jc w:val="center"/>
              <w:rPr>
                <w:rFonts w:eastAsia="Palatino Linotype" w:cs="Palatino Linotype"/>
              </w:rPr>
            </w:pPr>
            <w:r>
              <w:rPr>
                <w:rFonts w:eastAsia="Palatino Linotype" w:cs="Palatino Linotype"/>
              </w:rPr>
              <w:t>To Global Maximum</w:t>
            </w:r>
          </w:p>
        </w:tc>
      </w:tr>
      <w:tr w:rsidR="00125BF3" w14:paraId="7FE5B5B5"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0429F33"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6E25EBC" w14:textId="77777777" w:rsidR="00125BF3" w:rsidRDefault="00C706AF">
            <w:pPr>
              <w:spacing w:line="240" w:lineRule="auto"/>
              <w:jc w:val="center"/>
              <w:rPr>
                <w:rFonts w:eastAsia="Palatino Linotype" w:cs="Palatino Linotype"/>
              </w:rPr>
            </w:pPr>
            <w:r>
              <w:rPr>
                <w:rFonts w:eastAsia="Palatino Linotype" w:cs="Palatino Linotype"/>
              </w:rPr>
              <w:t>0.481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59521F" w14:textId="77777777" w:rsidR="00125BF3" w:rsidRDefault="00C706AF">
            <w:pPr>
              <w:spacing w:line="240" w:lineRule="auto"/>
              <w:jc w:val="center"/>
              <w:rPr>
                <w:rFonts w:eastAsia="Palatino Linotype" w:cs="Palatino Linotype"/>
              </w:rPr>
            </w:pPr>
            <w:r>
              <w:rPr>
                <w:rFonts w:eastAsia="Palatino Linotype" w:cs="Palatino Linotype"/>
              </w:rPr>
              <w:t>0.386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EB06AF8" w14:textId="77777777" w:rsidR="00125BF3" w:rsidRDefault="00C706AF">
            <w:pPr>
              <w:spacing w:line="240" w:lineRule="auto"/>
              <w:jc w:val="center"/>
              <w:rPr>
                <w:rFonts w:eastAsia="Palatino Linotype" w:cs="Palatino Linotype"/>
              </w:rPr>
            </w:pPr>
            <w:r>
              <w:rPr>
                <w:rFonts w:eastAsia="Palatino Linotype" w:cs="Palatino Linotype"/>
              </w:rPr>
              <w:t>0.474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10481AA" w14:textId="77777777" w:rsidR="00125BF3" w:rsidRDefault="00C706AF">
            <w:pPr>
              <w:spacing w:line="240" w:lineRule="auto"/>
              <w:jc w:val="center"/>
              <w:rPr>
                <w:rFonts w:eastAsia="Palatino Linotype" w:cs="Palatino Linotype"/>
              </w:rPr>
            </w:pPr>
            <w:r>
              <w:rPr>
                <w:rFonts w:eastAsia="Palatino Linotype" w:cs="Palatino Linotype"/>
              </w:rPr>
              <w:t>0.383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4EF1ADE" w14:textId="77777777" w:rsidR="00125BF3" w:rsidRDefault="00C706AF">
            <w:pPr>
              <w:spacing w:line="240" w:lineRule="auto"/>
              <w:jc w:val="center"/>
              <w:rPr>
                <w:rFonts w:eastAsia="Palatino Linotype" w:cs="Palatino Linotype"/>
              </w:rPr>
            </w:pPr>
            <w:r>
              <w:rPr>
                <w:rFonts w:eastAsia="Palatino Linotype" w:cs="Palatino Linotype"/>
              </w:rPr>
              <w:t>0.0059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3E694C2" w14:textId="77777777" w:rsidR="00125BF3" w:rsidRDefault="00C706AF">
            <w:pPr>
              <w:spacing w:line="240" w:lineRule="auto"/>
              <w:jc w:val="center"/>
              <w:rPr>
                <w:rFonts w:eastAsia="Palatino Linotype" w:cs="Palatino Linotype"/>
              </w:rPr>
            </w:pPr>
            <w:r>
              <w:rPr>
                <w:rFonts w:eastAsia="Palatino Linotype" w:cs="Palatino Linotype"/>
              </w:rPr>
              <w:t>0.309</w:t>
            </w:r>
          </w:p>
        </w:tc>
      </w:tr>
      <w:tr w:rsidR="00125BF3" w14:paraId="7F84A3C9"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A78DBCA"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9491BF" w14:textId="77777777" w:rsidR="00125BF3" w:rsidRDefault="00C706AF">
            <w:pPr>
              <w:spacing w:line="240" w:lineRule="auto"/>
              <w:jc w:val="center"/>
              <w:rPr>
                <w:rFonts w:eastAsia="Palatino Linotype" w:cs="Palatino Linotype"/>
              </w:rPr>
            </w:pPr>
            <w:r>
              <w:rPr>
                <w:rFonts w:eastAsia="Palatino Linotype" w:cs="Palatino Linotype"/>
              </w:rPr>
              <w:t>0.61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3A84386" w14:textId="77777777" w:rsidR="00125BF3" w:rsidRDefault="00C706AF">
            <w:pPr>
              <w:spacing w:line="240" w:lineRule="auto"/>
              <w:jc w:val="center"/>
              <w:rPr>
                <w:rFonts w:eastAsia="Palatino Linotype" w:cs="Palatino Linotype"/>
              </w:rPr>
            </w:pPr>
            <w:r>
              <w:rPr>
                <w:rFonts w:eastAsia="Palatino Linotype" w:cs="Palatino Linotype"/>
              </w:rPr>
              <w:t>0.555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333E53" w14:textId="77777777" w:rsidR="00125BF3" w:rsidRDefault="00C706AF">
            <w:pPr>
              <w:spacing w:line="240" w:lineRule="auto"/>
              <w:jc w:val="center"/>
              <w:rPr>
                <w:rFonts w:eastAsia="Palatino Linotype" w:cs="Palatino Linotype"/>
              </w:rPr>
            </w:pPr>
            <w:r>
              <w:rPr>
                <w:rFonts w:eastAsia="Palatino Linotype" w:cs="Palatino Linotype"/>
              </w:rPr>
              <w:t>0.626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DEADD67" w14:textId="77777777" w:rsidR="00125BF3" w:rsidRDefault="00C706AF">
            <w:pPr>
              <w:spacing w:line="240" w:lineRule="auto"/>
              <w:jc w:val="center"/>
              <w:rPr>
                <w:rFonts w:eastAsia="Palatino Linotype" w:cs="Palatino Linotype"/>
              </w:rPr>
            </w:pPr>
            <w:r>
              <w:rPr>
                <w:rFonts w:eastAsia="Palatino Linotype" w:cs="Palatino Linotype"/>
              </w:rPr>
              <w:t>0.543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63C9DF1" w14:textId="77777777" w:rsidR="00125BF3" w:rsidRDefault="00C706AF">
            <w:pPr>
              <w:spacing w:line="240" w:lineRule="auto"/>
              <w:jc w:val="center"/>
              <w:rPr>
                <w:rFonts w:eastAsia="Palatino Linotype" w:cs="Palatino Linotype"/>
              </w:rPr>
            </w:pPr>
            <w:r>
              <w:rPr>
                <w:rFonts w:eastAsia="Palatino Linotype" w:cs="Palatino Linotype"/>
              </w:rPr>
              <w:t>0.141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E842B7A" w14:textId="77777777" w:rsidR="00125BF3" w:rsidRDefault="00C706AF">
            <w:pPr>
              <w:spacing w:line="240" w:lineRule="auto"/>
              <w:jc w:val="center"/>
              <w:rPr>
                <w:rFonts w:eastAsia="Palatino Linotype" w:cs="Palatino Linotype"/>
              </w:rPr>
            </w:pPr>
            <w:r>
              <w:rPr>
                <w:rFonts w:eastAsia="Palatino Linotype" w:cs="Palatino Linotype"/>
              </w:rPr>
              <w:t>0.473</w:t>
            </w:r>
          </w:p>
        </w:tc>
      </w:tr>
      <w:tr w:rsidR="00125BF3" w14:paraId="69AD76C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8C4644"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6705614" w14:textId="77777777" w:rsidR="00125BF3" w:rsidRDefault="00C706AF">
            <w:pPr>
              <w:spacing w:line="240" w:lineRule="auto"/>
              <w:jc w:val="center"/>
              <w:rPr>
                <w:rFonts w:eastAsia="Palatino Linotype" w:cs="Palatino Linotype"/>
              </w:rPr>
            </w:pPr>
            <w:r>
              <w:rPr>
                <w:rFonts w:eastAsia="Palatino Linotype" w:cs="Palatino Linotype"/>
              </w:rPr>
              <w:t>0.627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A2F9A9" w14:textId="77777777" w:rsidR="00125BF3" w:rsidRDefault="00C706AF">
            <w:pPr>
              <w:spacing w:line="240" w:lineRule="auto"/>
              <w:jc w:val="center"/>
              <w:rPr>
                <w:rFonts w:eastAsia="Palatino Linotype" w:cs="Palatino Linotype"/>
              </w:rPr>
            </w:pPr>
            <w:r>
              <w:rPr>
                <w:rFonts w:eastAsia="Palatino Linotype" w:cs="Palatino Linotype"/>
              </w:rPr>
              <w:t>0.564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D508B4E" w14:textId="77777777" w:rsidR="00125BF3" w:rsidRDefault="00C706AF">
            <w:pPr>
              <w:spacing w:line="240" w:lineRule="auto"/>
              <w:jc w:val="center"/>
              <w:rPr>
                <w:rFonts w:eastAsia="Palatino Linotype" w:cs="Palatino Linotype"/>
              </w:rPr>
            </w:pPr>
            <w:r>
              <w:rPr>
                <w:rFonts w:eastAsia="Palatino Linotype" w:cs="Palatino Linotype"/>
              </w:rPr>
              <w:t>0.64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5FD110B" w14:textId="77777777" w:rsidR="00125BF3" w:rsidRDefault="00C706AF">
            <w:pPr>
              <w:spacing w:line="240" w:lineRule="auto"/>
              <w:jc w:val="center"/>
              <w:rPr>
                <w:rFonts w:eastAsia="Palatino Linotype" w:cs="Palatino Linotype"/>
              </w:rPr>
            </w:pPr>
            <w:r>
              <w:rPr>
                <w:rFonts w:eastAsia="Palatino Linotype" w:cs="Palatino Linotype"/>
              </w:rPr>
              <w:t>0.608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883A771" w14:textId="77777777" w:rsidR="00125BF3" w:rsidRDefault="00C706AF">
            <w:pPr>
              <w:spacing w:line="240" w:lineRule="auto"/>
              <w:jc w:val="center"/>
              <w:rPr>
                <w:rFonts w:eastAsia="Palatino Linotype" w:cs="Palatino Linotype"/>
              </w:rPr>
            </w:pPr>
            <w:r>
              <w:rPr>
                <w:rFonts w:eastAsia="Palatino Linotype" w:cs="Palatino Linotype"/>
              </w:rPr>
              <w:t>0.172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DBB68BB" w14:textId="77777777" w:rsidR="00125BF3" w:rsidRDefault="00C706AF">
            <w:pPr>
              <w:spacing w:line="240" w:lineRule="auto"/>
              <w:jc w:val="center"/>
              <w:rPr>
                <w:rFonts w:eastAsia="Palatino Linotype" w:cs="Palatino Linotype"/>
              </w:rPr>
            </w:pPr>
            <w:r>
              <w:rPr>
                <w:rFonts w:eastAsia="Palatino Linotype" w:cs="Palatino Linotype"/>
              </w:rPr>
              <w:t>0.536</w:t>
            </w:r>
          </w:p>
        </w:tc>
      </w:tr>
      <w:tr w:rsidR="00125BF3" w14:paraId="7A53482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EB23D2E"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6E1F0D7" w14:textId="77777777" w:rsidR="00125BF3" w:rsidRDefault="00C706AF">
            <w:pPr>
              <w:spacing w:line="240" w:lineRule="auto"/>
              <w:jc w:val="center"/>
              <w:rPr>
                <w:rFonts w:eastAsia="Palatino Linotype" w:cs="Palatino Linotype"/>
              </w:rPr>
            </w:pPr>
            <w:r>
              <w:rPr>
                <w:rFonts w:eastAsia="Palatino Linotype" w:cs="Palatino Linotype"/>
              </w:rPr>
              <w:t>0.629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4E14DDC" w14:textId="77777777" w:rsidR="00125BF3" w:rsidRDefault="00C706AF">
            <w:pPr>
              <w:spacing w:line="240" w:lineRule="auto"/>
              <w:jc w:val="center"/>
              <w:rPr>
                <w:rFonts w:eastAsia="Palatino Linotype" w:cs="Palatino Linotype"/>
              </w:rPr>
            </w:pPr>
            <w:r>
              <w:rPr>
                <w:rFonts w:eastAsia="Palatino Linotype" w:cs="Palatino Linotype"/>
              </w:rPr>
              <w:t>0.609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274BE06" w14:textId="77777777" w:rsidR="00125BF3" w:rsidRDefault="00C706AF">
            <w:pPr>
              <w:spacing w:line="240" w:lineRule="auto"/>
              <w:jc w:val="center"/>
              <w:rPr>
                <w:rFonts w:eastAsia="Palatino Linotype" w:cs="Palatino Linotype"/>
              </w:rPr>
            </w:pPr>
            <w:r>
              <w:rPr>
                <w:rFonts w:eastAsia="Palatino Linotype" w:cs="Palatino Linotype"/>
              </w:rPr>
              <w:t>0.657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AAC280" w14:textId="77777777" w:rsidR="00125BF3" w:rsidRDefault="00C706AF">
            <w:pPr>
              <w:spacing w:line="240" w:lineRule="auto"/>
              <w:jc w:val="center"/>
              <w:rPr>
                <w:rFonts w:eastAsia="Palatino Linotype" w:cs="Palatino Linotype"/>
              </w:rPr>
            </w:pPr>
            <w:r>
              <w:rPr>
                <w:rFonts w:eastAsia="Palatino Linotype" w:cs="Palatino Linotype"/>
              </w:rPr>
              <w:t>0.521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8F46592" w14:textId="77777777" w:rsidR="00125BF3" w:rsidRDefault="00C706AF">
            <w:pPr>
              <w:spacing w:line="240" w:lineRule="auto"/>
              <w:jc w:val="center"/>
              <w:rPr>
                <w:rFonts w:eastAsia="Palatino Linotype" w:cs="Palatino Linotype"/>
              </w:rPr>
            </w:pPr>
            <w:r>
              <w:rPr>
                <w:rFonts w:eastAsia="Palatino Linotype" w:cs="Palatino Linotype"/>
              </w:rPr>
              <w:t>0.139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2E946F0" w14:textId="77777777" w:rsidR="00125BF3" w:rsidRDefault="00C706AF">
            <w:pPr>
              <w:spacing w:line="240" w:lineRule="auto"/>
              <w:jc w:val="center"/>
              <w:rPr>
                <w:rFonts w:eastAsia="Palatino Linotype" w:cs="Palatino Linotype"/>
              </w:rPr>
            </w:pPr>
            <w:r>
              <w:rPr>
                <w:rFonts w:eastAsia="Palatino Linotype" w:cs="Palatino Linotype"/>
              </w:rPr>
              <w:t>0.455</w:t>
            </w:r>
          </w:p>
        </w:tc>
      </w:tr>
      <w:tr w:rsidR="00125BF3" w14:paraId="3E6C403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8047183"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D838AFB" w14:textId="77777777" w:rsidR="00125BF3" w:rsidRDefault="00C706AF">
            <w:pPr>
              <w:spacing w:line="240" w:lineRule="auto"/>
              <w:jc w:val="center"/>
              <w:rPr>
                <w:rFonts w:eastAsia="Palatino Linotype" w:cs="Palatino Linotype"/>
              </w:rPr>
            </w:pPr>
            <w:r>
              <w:rPr>
                <w:rFonts w:eastAsia="Palatino Linotype" w:cs="Palatino Linotype"/>
              </w:rPr>
              <w:t>0.611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A77713D" w14:textId="77777777" w:rsidR="00125BF3" w:rsidRDefault="00C706AF">
            <w:pPr>
              <w:spacing w:line="240" w:lineRule="auto"/>
              <w:jc w:val="center"/>
              <w:rPr>
                <w:rFonts w:eastAsia="Palatino Linotype" w:cs="Palatino Linotype"/>
              </w:rPr>
            </w:pPr>
            <w:r>
              <w:rPr>
                <w:rFonts w:eastAsia="Palatino Linotype" w:cs="Palatino Linotype"/>
              </w:rPr>
              <w:t>0.557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33FF187" w14:textId="77777777" w:rsidR="00125BF3" w:rsidRDefault="00C706AF">
            <w:pPr>
              <w:spacing w:line="240" w:lineRule="auto"/>
              <w:jc w:val="center"/>
              <w:rPr>
                <w:rFonts w:eastAsia="Palatino Linotype" w:cs="Palatino Linotype"/>
              </w:rPr>
            </w:pPr>
            <w:r>
              <w:rPr>
                <w:rFonts w:eastAsia="Palatino Linotype" w:cs="Palatino Linotype"/>
              </w:rPr>
              <w:t>0.628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7217CA4" w14:textId="77777777" w:rsidR="00125BF3" w:rsidRDefault="00C706AF">
            <w:pPr>
              <w:spacing w:line="240" w:lineRule="auto"/>
              <w:jc w:val="center"/>
              <w:rPr>
                <w:rFonts w:eastAsia="Palatino Linotype" w:cs="Palatino Linotype"/>
              </w:rPr>
            </w:pPr>
            <w:r>
              <w:rPr>
                <w:rFonts w:eastAsia="Palatino Linotype" w:cs="Palatino Linotype"/>
              </w:rPr>
              <w:t>0.545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AB78D0D" w14:textId="77777777" w:rsidR="00125BF3" w:rsidRDefault="00C706AF">
            <w:pPr>
              <w:spacing w:line="240" w:lineRule="auto"/>
              <w:jc w:val="center"/>
              <w:rPr>
                <w:rFonts w:eastAsia="Palatino Linotype" w:cs="Palatino Linotype"/>
              </w:rPr>
            </w:pPr>
            <w:r>
              <w:rPr>
                <w:rFonts w:eastAsia="Palatino Linotype" w:cs="Palatino Linotype"/>
              </w:rPr>
              <w:t>0.146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EAAEDA9" w14:textId="77777777" w:rsidR="00125BF3" w:rsidRDefault="00C706AF">
            <w:pPr>
              <w:spacing w:line="240" w:lineRule="auto"/>
              <w:jc w:val="center"/>
              <w:rPr>
                <w:rFonts w:eastAsia="Palatino Linotype" w:cs="Palatino Linotype"/>
              </w:rPr>
            </w:pPr>
            <w:r>
              <w:rPr>
                <w:rFonts w:eastAsia="Palatino Linotype" w:cs="Palatino Linotype"/>
              </w:rPr>
              <w:t>0.476</w:t>
            </w:r>
          </w:p>
        </w:tc>
      </w:tr>
      <w:tr w:rsidR="00125BF3" w14:paraId="1D39C05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9E947D0"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574E6BA" w14:textId="77777777" w:rsidR="00125BF3" w:rsidRDefault="00C706AF">
            <w:pPr>
              <w:spacing w:line="240" w:lineRule="auto"/>
              <w:jc w:val="center"/>
              <w:rPr>
                <w:rFonts w:eastAsia="Palatino Linotype" w:cs="Palatino Linotype"/>
              </w:rPr>
            </w:pPr>
            <w:r>
              <w:rPr>
                <w:rFonts w:eastAsia="Palatino Linotype" w:cs="Palatino Linotype"/>
              </w:rPr>
              <w:t>5690.51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0C46A8D" w14:textId="77777777" w:rsidR="00125BF3" w:rsidRDefault="00C706AF">
            <w:pPr>
              <w:spacing w:line="240" w:lineRule="auto"/>
              <w:jc w:val="center"/>
              <w:rPr>
                <w:rFonts w:eastAsia="Palatino Linotype" w:cs="Palatino Linotype"/>
              </w:rPr>
            </w:pPr>
            <w:r>
              <w:rPr>
                <w:rFonts w:eastAsia="Palatino Linotype" w:cs="Palatino Linotype"/>
              </w:rPr>
              <w:t>6196.11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A387C2A" w14:textId="77777777" w:rsidR="00125BF3" w:rsidRDefault="00C706AF">
            <w:pPr>
              <w:spacing w:line="240" w:lineRule="auto"/>
              <w:jc w:val="center"/>
              <w:rPr>
                <w:rFonts w:eastAsia="Palatino Linotype" w:cs="Palatino Linotype"/>
              </w:rPr>
            </w:pPr>
            <w:r>
              <w:rPr>
                <w:rFonts w:eastAsia="Palatino Linotype" w:cs="Palatino Linotype"/>
              </w:rPr>
              <w:t>10023.819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400220A" w14:textId="77777777" w:rsidR="00125BF3" w:rsidRDefault="00C706AF">
            <w:pPr>
              <w:spacing w:line="240" w:lineRule="auto"/>
              <w:jc w:val="center"/>
              <w:rPr>
                <w:rFonts w:eastAsia="Palatino Linotype" w:cs="Palatino Linotype"/>
              </w:rPr>
            </w:pPr>
            <w:r>
              <w:rPr>
                <w:rFonts w:eastAsia="Palatino Linotype" w:cs="Palatino Linotype"/>
              </w:rPr>
              <w:t>5184.69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42697C0" w14:textId="77777777" w:rsidR="00125BF3" w:rsidRDefault="00C706AF">
            <w:pPr>
              <w:spacing w:line="240" w:lineRule="auto"/>
              <w:jc w:val="center"/>
              <w:rPr>
                <w:rFonts w:eastAsia="Palatino Linotype" w:cs="Palatino Linotype"/>
              </w:rPr>
            </w:pPr>
            <w:r>
              <w:rPr>
                <w:rFonts w:eastAsia="Palatino Linotype" w:cs="Palatino Linotype"/>
              </w:rPr>
              <w:t>243.7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986A7B" w14:textId="77777777" w:rsidR="00125BF3" w:rsidRDefault="00C706AF">
            <w:pPr>
              <w:spacing w:line="240" w:lineRule="auto"/>
              <w:jc w:val="center"/>
              <w:rPr>
                <w:rFonts w:eastAsia="Palatino Linotype" w:cs="Palatino Linotype"/>
              </w:rPr>
            </w:pPr>
            <w:r>
              <w:rPr>
                <w:rFonts w:eastAsia="Palatino Linotype" w:cs="Palatino Linotype"/>
              </w:rPr>
              <w:t>2498.55</w:t>
            </w:r>
          </w:p>
        </w:tc>
      </w:tr>
      <w:tr w:rsidR="00125BF3" w14:paraId="01F11AA1"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B9459F1"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54B3CF5" w14:textId="77777777" w:rsidR="00125BF3" w:rsidRDefault="00C706AF">
            <w:pPr>
              <w:spacing w:line="240" w:lineRule="auto"/>
              <w:jc w:val="center"/>
              <w:rPr>
                <w:rFonts w:eastAsia="Palatino Linotype" w:cs="Palatino Linotype"/>
              </w:rPr>
            </w:pPr>
            <w:r>
              <w:rPr>
                <w:rFonts w:eastAsia="Palatino Linotype" w:cs="Palatino Linotype"/>
              </w:rPr>
              <w:t>2.097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26E44A5" w14:textId="77777777" w:rsidR="00125BF3" w:rsidRDefault="00C706AF">
            <w:pPr>
              <w:spacing w:line="240" w:lineRule="auto"/>
              <w:jc w:val="center"/>
              <w:rPr>
                <w:rFonts w:eastAsia="Palatino Linotype" w:cs="Palatino Linotype"/>
              </w:rPr>
            </w:pPr>
            <w:r>
              <w:rPr>
                <w:rFonts w:eastAsia="Palatino Linotype" w:cs="Palatino Linotype"/>
              </w:rPr>
              <w:t>2.439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B4C25E9" w14:textId="77777777" w:rsidR="00125BF3" w:rsidRDefault="00C706AF">
            <w:pPr>
              <w:spacing w:line="240" w:lineRule="auto"/>
              <w:jc w:val="center"/>
              <w:rPr>
                <w:rFonts w:eastAsia="Palatino Linotype" w:cs="Palatino Linotype"/>
              </w:rPr>
            </w:pPr>
            <w:r>
              <w:rPr>
                <w:rFonts w:eastAsia="Palatino Linotype" w:cs="Palatino Linotype"/>
              </w:rPr>
              <w:t>1.928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3574FCA" w14:textId="77777777" w:rsidR="00125BF3" w:rsidRDefault="00C706AF">
            <w:pPr>
              <w:spacing w:line="240" w:lineRule="auto"/>
              <w:jc w:val="center"/>
              <w:rPr>
                <w:rFonts w:eastAsia="Palatino Linotype" w:cs="Palatino Linotype"/>
              </w:rPr>
            </w:pPr>
            <w:r>
              <w:rPr>
                <w:rFonts w:eastAsia="Palatino Linotype" w:cs="Palatino Linotype"/>
              </w:rPr>
              <w:t>3.044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79CB155" w14:textId="77777777" w:rsidR="00125BF3" w:rsidRDefault="00C706AF">
            <w:pPr>
              <w:spacing w:line="240" w:lineRule="auto"/>
              <w:jc w:val="center"/>
              <w:rPr>
                <w:rFonts w:eastAsia="Palatino Linotype" w:cs="Palatino Linotype"/>
              </w:rPr>
            </w:pPr>
            <w:r>
              <w:rPr>
                <w:rFonts w:eastAsia="Palatino Linotype" w:cs="Palatino Linotype"/>
              </w:rPr>
              <w:t>10.673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14BBF26" w14:textId="77777777" w:rsidR="00125BF3" w:rsidRDefault="00C706AF">
            <w:pPr>
              <w:spacing w:line="240" w:lineRule="auto"/>
              <w:jc w:val="center"/>
              <w:rPr>
                <w:rFonts w:eastAsia="Palatino Linotype" w:cs="Palatino Linotype"/>
              </w:rPr>
            </w:pPr>
            <w:r>
              <w:rPr>
                <w:rFonts w:eastAsia="Palatino Linotype" w:cs="Palatino Linotype"/>
              </w:rPr>
              <w:t>2.784</w:t>
            </w:r>
          </w:p>
        </w:tc>
      </w:tr>
      <w:tr w:rsidR="00125BF3" w14:paraId="2ECF3C04"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99755DA"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C54AFC" w14:textId="77777777" w:rsidR="00125BF3" w:rsidRDefault="00C706AF">
            <w:pPr>
              <w:spacing w:line="240" w:lineRule="auto"/>
              <w:jc w:val="center"/>
              <w:rPr>
                <w:rFonts w:eastAsia="Palatino Linotype" w:cs="Palatino Linotype"/>
              </w:rPr>
            </w:pPr>
            <w:r>
              <w:rPr>
                <w:rFonts w:eastAsia="Palatino Linotype" w:cs="Palatino Linotype"/>
              </w:rPr>
              <w:t>0.23</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4DA9EA1" w14:textId="77777777" w:rsidR="00125BF3" w:rsidRDefault="00C706AF">
            <w:pPr>
              <w:spacing w:line="240" w:lineRule="auto"/>
              <w:jc w:val="center"/>
              <w:rPr>
                <w:rFonts w:eastAsia="Palatino Linotype" w:cs="Palatino Linotype"/>
              </w:rPr>
            </w:pPr>
            <w:r>
              <w:rPr>
                <w:rFonts w:eastAsia="Palatino Linotype" w:cs="Palatino Linotype"/>
              </w:rPr>
              <w:t>0.194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20474B6" w14:textId="77777777" w:rsidR="00125BF3" w:rsidRDefault="00C706AF">
            <w:pPr>
              <w:spacing w:line="240" w:lineRule="auto"/>
              <w:jc w:val="center"/>
              <w:rPr>
                <w:rFonts w:eastAsia="Palatino Linotype" w:cs="Palatino Linotype"/>
              </w:rPr>
            </w:pPr>
            <w:r>
              <w:rPr>
                <w:rFonts w:eastAsia="Palatino Linotype" w:cs="Palatino Linotype"/>
              </w:rPr>
              <w:t>0.277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FFE2515" w14:textId="77777777" w:rsidR="00125BF3" w:rsidRDefault="00C706AF">
            <w:pPr>
              <w:spacing w:line="240" w:lineRule="auto"/>
              <w:jc w:val="center"/>
              <w:rPr>
                <w:rFonts w:eastAsia="Palatino Linotype" w:cs="Palatino Linotype"/>
              </w:rPr>
            </w:pPr>
            <w:r>
              <w:rPr>
                <w:rFonts w:eastAsia="Palatino Linotype" w:cs="Palatino Linotype"/>
              </w:rPr>
              <w:t>0.182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E194F6" w14:textId="77777777" w:rsidR="00125BF3" w:rsidRDefault="00C706AF">
            <w:pPr>
              <w:spacing w:line="240" w:lineRule="auto"/>
              <w:jc w:val="center"/>
              <w:rPr>
                <w:rFonts w:eastAsia="Palatino Linotype" w:cs="Palatino Linotype"/>
              </w:rPr>
            </w:pPr>
            <w:r>
              <w:rPr>
                <w:rFonts w:eastAsia="Palatino Linotype" w:cs="Palatino Linotype"/>
              </w:rPr>
              <w:t>-0.102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01C755D" w14:textId="77777777" w:rsidR="00125BF3" w:rsidRDefault="00C706AF">
            <w:pPr>
              <w:spacing w:line="240" w:lineRule="auto"/>
              <w:jc w:val="center"/>
              <w:rPr>
                <w:rFonts w:eastAsia="Palatino Linotype" w:cs="Palatino Linotype"/>
              </w:rPr>
            </w:pPr>
            <w:r>
              <w:rPr>
                <w:rFonts w:eastAsia="Palatino Linotype" w:cs="Palatino Linotype"/>
              </w:rPr>
              <w:t>0.122</w:t>
            </w:r>
          </w:p>
        </w:tc>
      </w:tr>
    </w:tbl>
    <w:p w14:paraId="5F3E2704" w14:textId="77777777" w:rsidR="00125BF3" w:rsidRDefault="00125BF3">
      <w:pPr>
        <w:spacing w:before="240" w:after="120" w:line="228" w:lineRule="auto"/>
        <w:ind w:left="2608"/>
        <w:jc w:val="left"/>
        <w:rPr>
          <w:rFonts w:eastAsia="Palatino Linotype" w:cs="Palatino Linotype"/>
          <w:sz w:val="18"/>
          <w:szCs w:val="18"/>
        </w:rPr>
      </w:pPr>
    </w:p>
    <w:p w14:paraId="6E6B9BD1" w14:textId="77777777" w:rsidR="00125BF3" w:rsidRDefault="00125BF3">
      <w:pPr>
        <w:spacing w:before="240" w:after="120" w:line="228" w:lineRule="auto"/>
        <w:ind w:left="2608"/>
        <w:jc w:val="left"/>
        <w:rPr>
          <w:rFonts w:eastAsia="Palatino Linotype" w:cs="Palatino Linotype"/>
          <w:sz w:val="18"/>
          <w:szCs w:val="18"/>
        </w:rPr>
      </w:pPr>
    </w:p>
    <w:p w14:paraId="31459930" w14:textId="77777777" w:rsidR="00125BF3" w:rsidRDefault="00C706AF">
      <w:pPr>
        <w:spacing w:before="240" w:after="120" w:line="228" w:lineRule="auto"/>
        <w:ind w:left="2608"/>
        <w:jc w:val="left"/>
        <w:rPr>
          <w:rFonts w:eastAsia="Palatino Linotype" w:cs="Palatino Linotype"/>
          <w:sz w:val="18"/>
          <w:szCs w:val="18"/>
        </w:rPr>
      </w:pPr>
      <w:r>
        <w:rPr>
          <w:rFonts w:eastAsia="Palatino Linotype" w:cs="Palatino Linotype"/>
          <w:b/>
          <w:sz w:val="18"/>
          <w:szCs w:val="18"/>
        </w:rPr>
        <w:t>Table A12.</w:t>
      </w:r>
      <w:r>
        <w:rPr>
          <w:rFonts w:eastAsia="Palatino Linotype" w:cs="Palatino Linotype"/>
          <w:sz w:val="18"/>
          <w:szCs w:val="18"/>
        </w:rPr>
        <w:t xml:space="preserve"> Evaluation of the Windowed FFT models with the padded variants for all input types with the global minimum alignment using a Gaussian window</w:t>
      </w:r>
    </w:p>
    <w:tbl>
      <w:tblPr>
        <w:tblStyle w:val="Style126"/>
        <w:tblW w:w="7679" w:type="dxa"/>
        <w:jc w:val="center"/>
        <w:tblInd w:w="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97"/>
        <w:gridCol w:w="1097"/>
        <w:gridCol w:w="1097"/>
        <w:gridCol w:w="1097"/>
        <w:gridCol w:w="1097"/>
        <w:gridCol w:w="1097"/>
        <w:gridCol w:w="1097"/>
      </w:tblGrid>
      <w:tr w:rsidR="00125BF3" w14:paraId="1D4B5DA5" w14:textId="77777777">
        <w:trPr>
          <w:trHeight w:val="518"/>
          <w:jc w:val="center"/>
        </w:trPr>
        <w:tc>
          <w:tcPr>
            <w:tcW w:w="1097" w:type="dxa"/>
            <w:tcBorders>
              <w:top w:val="single" w:sz="8" w:space="0" w:color="000000"/>
              <w:left w:val="nil"/>
              <w:bottom w:val="single" w:sz="4" w:space="0" w:color="000000"/>
              <w:right w:val="nil"/>
            </w:tcBorders>
            <w:shd w:val="clear" w:color="auto" w:fill="auto"/>
            <w:tcMar>
              <w:top w:w="0" w:type="dxa"/>
              <w:left w:w="0" w:type="dxa"/>
              <w:bottom w:w="0" w:type="dxa"/>
              <w:right w:w="0" w:type="dxa"/>
            </w:tcMar>
          </w:tcPr>
          <w:p w14:paraId="56128E71" w14:textId="77777777" w:rsidR="00125BF3" w:rsidRDefault="00C706AF">
            <w:pPr>
              <w:spacing w:after="0" w:line="240" w:lineRule="auto"/>
              <w:rPr>
                <w:rFonts w:eastAsia="Palatino Linotype" w:cs="Palatino Linotype"/>
                <w:b/>
              </w:rPr>
            </w:pPr>
            <w:r>
              <w:rPr>
                <w:rFonts w:eastAsia="Palatino Linotype" w:cs="Palatino Linotype"/>
                <w:b/>
              </w:rPr>
              <w:t>Window Type</w:t>
            </w:r>
          </w:p>
        </w:tc>
        <w:tc>
          <w:tcPr>
            <w:tcW w:w="6582" w:type="dxa"/>
            <w:gridSpan w:val="6"/>
            <w:tcBorders>
              <w:top w:val="single" w:sz="8" w:space="0" w:color="000000"/>
              <w:left w:val="nil"/>
              <w:bottom w:val="single" w:sz="4" w:space="0" w:color="000000"/>
              <w:right w:val="nil"/>
            </w:tcBorders>
            <w:tcMar>
              <w:top w:w="0" w:type="dxa"/>
              <w:left w:w="0" w:type="dxa"/>
              <w:bottom w:w="0" w:type="dxa"/>
              <w:right w:w="0" w:type="dxa"/>
            </w:tcMar>
          </w:tcPr>
          <w:p w14:paraId="20EF743F" w14:textId="77777777" w:rsidR="00125BF3" w:rsidRDefault="00C706AF">
            <w:pPr>
              <w:spacing w:line="240" w:lineRule="auto"/>
              <w:jc w:val="center"/>
              <w:rPr>
                <w:rFonts w:eastAsia="Palatino Linotype" w:cs="Palatino Linotype"/>
                <w:b/>
              </w:rPr>
            </w:pPr>
            <w:r>
              <w:rPr>
                <w:rFonts w:eastAsia="Palatino Linotype" w:cs="Palatino Linotype"/>
                <w:b/>
              </w:rPr>
              <w:t>Gaussian</w:t>
            </w:r>
          </w:p>
        </w:tc>
      </w:tr>
      <w:tr w:rsidR="00125BF3" w14:paraId="1A3BF07B"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F5444BA" w14:textId="77777777" w:rsidR="00125BF3" w:rsidRDefault="00C706AF">
            <w:pPr>
              <w:spacing w:line="240" w:lineRule="auto"/>
              <w:jc w:val="center"/>
              <w:rPr>
                <w:rFonts w:eastAsia="Palatino Linotype" w:cs="Palatino Linotype"/>
              </w:rPr>
            </w:pPr>
            <w:r>
              <w:rPr>
                <w:rFonts w:eastAsia="Palatino Linotype" w:cs="Palatino Linotype"/>
              </w:rPr>
              <w:lastRenderedPageBreak/>
              <w:t>Input type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EDD7FD8" w14:textId="77777777" w:rsidR="00125BF3" w:rsidRDefault="00C706AF">
            <w:pPr>
              <w:spacing w:line="240" w:lineRule="auto"/>
              <w:jc w:val="center"/>
              <w:rPr>
                <w:rFonts w:eastAsia="Palatino Linotype" w:cs="Palatino Linotype"/>
              </w:rPr>
            </w:pPr>
            <w:r>
              <w:rPr>
                <w:rFonts w:eastAsia="Palatino Linotype" w:cs="Palatino Linotype"/>
              </w:rPr>
              <w:t>Real</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27E4713" w14:textId="77777777" w:rsidR="00125BF3" w:rsidRDefault="00C706AF">
            <w:pPr>
              <w:spacing w:line="240" w:lineRule="auto"/>
              <w:jc w:val="center"/>
              <w:rPr>
                <w:rFonts w:eastAsia="Palatino Linotype" w:cs="Palatino Linotype"/>
              </w:rPr>
            </w:pPr>
            <w:proofErr w:type="spellStart"/>
            <w:r>
              <w:rPr>
                <w:rFonts w:eastAsia="Palatino Linotype" w:cs="Palatino Linotype"/>
              </w:rPr>
              <w:t>Imag</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1799A4B" w14:textId="77777777" w:rsidR="00125BF3" w:rsidRDefault="00C706AF">
            <w:pPr>
              <w:spacing w:line="240" w:lineRule="auto"/>
              <w:jc w:val="center"/>
              <w:rPr>
                <w:rFonts w:eastAsia="Palatino Linotype" w:cs="Palatino Linotype"/>
              </w:rPr>
            </w:pPr>
            <w:proofErr w:type="spellStart"/>
            <w:r>
              <w:rPr>
                <w:rFonts w:eastAsia="Palatino Linotype" w:cs="Palatino Linotype"/>
              </w:rPr>
              <w:t>Magn</w:t>
            </w:r>
            <w:proofErr w:type="spellEnd"/>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120E26C" w14:textId="77777777" w:rsidR="00125BF3" w:rsidRDefault="00C706AF">
            <w:pPr>
              <w:spacing w:line="240" w:lineRule="auto"/>
              <w:jc w:val="center"/>
              <w:rPr>
                <w:rFonts w:eastAsia="Palatino Linotype" w:cs="Palatino Linotype"/>
              </w:rPr>
            </w:pPr>
            <w:r>
              <w:rPr>
                <w:rFonts w:eastAsia="Palatino Linotype" w:cs="Palatino Linotype"/>
              </w:rPr>
              <w:t>Power</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59B2565" w14:textId="77777777" w:rsidR="00125BF3" w:rsidRDefault="00C706AF">
            <w:pPr>
              <w:spacing w:line="240" w:lineRule="auto"/>
              <w:jc w:val="center"/>
              <w:rPr>
                <w:rFonts w:eastAsia="Palatino Linotype" w:cs="Palatino Linotype"/>
              </w:rPr>
            </w:pPr>
            <w:r>
              <w:rPr>
                <w:rFonts w:eastAsia="Palatino Linotype" w:cs="Palatino Linotype"/>
              </w:rPr>
              <w:t>Phase</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BF67D90" w14:textId="77777777" w:rsidR="00125BF3" w:rsidRDefault="00C706AF">
            <w:pPr>
              <w:spacing w:line="240" w:lineRule="auto"/>
              <w:jc w:val="center"/>
              <w:rPr>
                <w:rFonts w:eastAsia="Palatino Linotype" w:cs="Palatino Linotype"/>
              </w:rPr>
            </w:pPr>
            <w:proofErr w:type="spellStart"/>
            <w:r>
              <w:rPr>
                <w:rFonts w:eastAsia="Palatino Linotype" w:cs="Palatino Linotype"/>
              </w:rPr>
              <w:t>Concat</w:t>
            </w:r>
            <w:proofErr w:type="spellEnd"/>
          </w:p>
        </w:tc>
      </w:tr>
      <w:tr w:rsidR="00125BF3" w14:paraId="1D55CBE6" w14:textId="77777777">
        <w:trPr>
          <w:trHeight w:val="500"/>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08855922" w14:textId="77777777" w:rsidR="00125BF3" w:rsidRDefault="00C706AF">
            <w:pPr>
              <w:spacing w:line="240" w:lineRule="auto"/>
              <w:jc w:val="center"/>
              <w:rPr>
                <w:rFonts w:eastAsia="Palatino Linotype" w:cs="Palatino Linotype"/>
              </w:rPr>
            </w:pPr>
            <w:r>
              <w:rPr>
                <w:rFonts w:eastAsia="Palatino Linotype" w:cs="Palatino Linotype"/>
              </w:rPr>
              <w:t>Alignment</w:t>
            </w:r>
          </w:p>
        </w:tc>
        <w:tc>
          <w:tcPr>
            <w:tcW w:w="6582" w:type="dxa"/>
            <w:gridSpan w:val="6"/>
            <w:tcBorders>
              <w:top w:val="single" w:sz="8" w:space="0" w:color="000000"/>
              <w:left w:val="nil"/>
              <w:bottom w:val="single" w:sz="8" w:space="0" w:color="000000"/>
              <w:right w:val="nil"/>
            </w:tcBorders>
            <w:tcMar>
              <w:top w:w="0" w:type="dxa"/>
              <w:left w:w="0" w:type="dxa"/>
              <w:bottom w:w="0" w:type="dxa"/>
              <w:right w:w="0" w:type="dxa"/>
            </w:tcMar>
          </w:tcPr>
          <w:p w14:paraId="7EB91489" w14:textId="77777777" w:rsidR="00125BF3" w:rsidRDefault="00C706AF">
            <w:pPr>
              <w:spacing w:line="240" w:lineRule="auto"/>
              <w:jc w:val="center"/>
              <w:rPr>
                <w:rFonts w:eastAsia="Palatino Linotype" w:cs="Palatino Linotype"/>
              </w:rPr>
            </w:pPr>
            <w:r>
              <w:rPr>
                <w:rFonts w:eastAsia="Palatino Linotype" w:cs="Palatino Linotype"/>
              </w:rPr>
              <w:t>To Global Minimum</w:t>
            </w:r>
          </w:p>
        </w:tc>
      </w:tr>
      <w:tr w:rsidR="00125BF3" w14:paraId="528087C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F7C0168" w14:textId="77777777" w:rsidR="00125BF3" w:rsidRDefault="00C706AF">
            <w:pPr>
              <w:spacing w:line="240" w:lineRule="auto"/>
              <w:jc w:val="center"/>
              <w:rPr>
                <w:rFonts w:eastAsia="Palatino Linotype" w:cs="Palatino Linotype"/>
              </w:rPr>
            </w:pPr>
            <w:r>
              <w:rPr>
                <w:rFonts w:eastAsia="Palatino Linotype" w:cs="Palatino Linotype"/>
              </w:rPr>
              <w:t>ARI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4EDE3A" w14:textId="77777777" w:rsidR="00125BF3" w:rsidRDefault="00C706AF">
            <w:pPr>
              <w:spacing w:line="240" w:lineRule="auto"/>
              <w:jc w:val="center"/>
              <w:rPr>
                <w:rFonts w:eastAsia="Palatino Linotype" w:cs="Palatino Linotype"/>
              </w:rPr>
            </w:pPr>
            <w:r>
              <w:rPr>
                <w:rFonts w:eastAsia="Palatino Linotype" w:cs="Palatino Linotype"/>
              </w:rPr>
              <w:t>0.288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3B04332" w14:textId="77777777" w:rsidR="00125BF3" w:rsidRDefault="00C706AF">
            <w:pPr>
              <w:spacing w:line="240" w:lineRule="auto"/>
              <w:jc w:val="center"/>
              <w:rPr>
                <w:rFonts w:eastAsia="Palatino Linotype" w:cs="Palatino Linotype"/>
              </w:rPr>
            </w:pPr>
            <w:r>
              <w:rPr>
                <w:rFonts w:eastAsia="Palatino Linotype" w:cs="Palatino Linotype"/>
              </w:rPr>
              <w:t>0.268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C0E8CC2" w14:textId="77777777" w:rsidR="00125BF3" w:rsidRDefault="00C706AF">
            <w:pPr>
              <w:spacing w:line="240" w:lineRule="auto"/>
              <w:jc w:val="center"/>
              <w:rPr>
                <w:rFonts w:eastAsia="Palatino Linotype" w:cs="Palatino Linotype"/>
              </w:rPr>
            </w:pPr>
            <w:r>
              <w:rPr>
                <w:rFonts w:eastAsia="Palatino Linotype" w:cs="Palatino Linotype"/>
              </w:rPr>
              <w:t>0.198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53AE624" w14:textId="77777777" w:rsidR="00125BF3" w:rsidRDefault="00C706AF">
            <w:pPr>
              <w:spacing w:line="240" w:lineRule="auto"/>
              <w:jc w:val="center"/>
              <w:rPr>
                <w:rFonts w:eastAsia="Palatino Linotype" w:cs="Palatino Linotype"/>
              </w:rPr>
            </w:pPr>
            <w:r>
              <w:rPr>
                <w:rFonts w:eastAsia="Palatino Linotype" w:cs="Palatino Linotype"/>
              </w:rPr>
              <w:t>0.221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F9BA9B4" w14:textId="77777777" w:rsidR="00125BF3" w:rsidRDefault="00C706AF">
            <w:pPr>
              <w:spacing w:line="240" w:lineRule="auto"/>
              <w:jc w:val="center"/>
              <w:rPr>
                <w:rFonts w:eastAsia="Palatino Linotype" w:cs="Palatino Linotype"/>
              </w:rPr>
            </w:pPr>
            <w:r>
              <w:rPr>
                <w:rFonts w:eastAsia="Palatino Linotype" w:cs="Palatino Linotype"/>
              </w:rPr>
              <w:t>0.0165</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1CA21D3" w14:textId="77777777" w:rsidR="00125BF3" w:rsidRDefault="00C706AF">
            <w:pPr>
              <w:spacing w:line="240" w:lineRule="auto"/>
              <w:jc w:val="center"/>
              <w:rPr>
                <w:rFonts w:eastAsia="Palatino Linotype" w:cs="Palatino Linotype"/>
              </w:rPr>
            </w:pPr>
            <w:r>
              <w:rPr>
                <w:rFonts w:eastAsia="Palatino Linotype" w:cs="Palatino Linotype"/>
              </w:rPr>
              <w:t>0.173</w:t>
            </w:r>
          </w:p>
        </w:tc>
      </w:tr>
      <w:tr w:rsidR="00125BF3" w14:paraId="0752DF3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7E594E4" w14:textId="77777777" w:rsidR="00125BF3" w:rsidRDefault="00C706AF">
            <w:pPr>
              <w:spacing w:line="240" w:lineRule="auto"/>
              <w:jc w:val="center"/>
              <w:rPr>
                <w:rFonts w:eastAsia="Palatino Linotype" w:cs="Palatino Linotype"/>
              </w:rPr>
            </w:pPr>
            <w:r>
              <w:rPr>
                <w:rFonts w:eastAsia="Palatino Linotype" w:cs="Palatino Linotype"/>
              </w:rPr>
              <w:t>AMI</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D8DC020" w14:textId="77777777" w:rsidR="00125BF3" w:rsidRDefault="00C706AF">
            <w:pPr>
              <w:spacing w:line="240" w:lineRule="auto"/>
              <w:jc w:val="center"/>
              <w:rPr>
                <w:rFonts w:eastAsia="Palatino Linotype" w:cs="Palatino Linotype"/>
              </w:rPr>
            </w:pPr>
            <w:r>
              <w:rPr>
                <w:rFonts w:eastAsia="Palatino Linotype" w:cs="Palatino Linotype"/>
              </w:rPr>
              <w:t>0.398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210688A" w14:textId="77777777" w:rsidR="00125BF3" w:rsidRDefault="00C706AF">
            <w:pPr>
              <w:spacing w:line="240" w:lineRule="auto"/>
              <w:jc w:val="center"/>
              <w:rPr>
                <w:rFonts w:eastAsia="Palatino Linotype" w:cs="Palatino Linotype"/>
              </w:rPr>
            </w:pPr>
            <w:r>
              <w:rPr>
                <w:rFonts w:eastAsia="Palatino Linotype" w:cs="Palatino Linotype"/>
              </w:rPr>
              <w:t>0.435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A87329A" w14:textId="77777777" w:rsidR="00125BF3" w:rsidRDefault="00C706AF">
            <w:pPr>
              <w:spacing w:line="240" w:lineRule="auto"/>
              <w:jc w:val="center"/>
              <w:rPr>
                <w:rFonts w:eastAsia="Palatino Linotype" w:cs="Palatino Linotype"/>
              </w:rPr>
            </w:pPr>
            <w:r>
              <w:rPr>
                <w:rFonts w:eastAsia="Palatino Linotype" w:cs="Palatino Linotype"/>
              </w:rPr>
              <w:t>0.347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FAD07D2" w14:textId="77777777" w:rsidR="00125BF3" w:rsidRDefault="00C706AF">
            <w:pPr>
              <w:spacing w:line="240" w:lineRule="auto"/>
              <w:jc w:val="center"/>
              <w:rPr>
                <w:rFonts w:eastAsia="Palatino Linotype" w:cs="Palatino Linotype"/>
              </w:rPr>
            </w:pPr>
            <w:r>
              <w:rPr>
                <w:rFonts w:eastAsia="Palatino Linotype" w:cs="Palatino Linotype"/>
              </w:rPr>
              <w:t>0.351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C12073D" w14:textId="77777777" w:rsidR="00125BF3" w:rsidRDefault="00C706AF">
            <w:pPr>
              <w:spacing w:line="240" w:lineRule="auto"/>
              <w:jc w:val="center"/>
              <w:rPr>
                <w:rFonts w:eastAsia="Palatino Linotype" w:cs="Palatino Linotype"/>
              </w:rPr>
            </w:pPr>
            <w:r>
              <w:rPr>
                <w:rFonts w:eastAsia="Palatino Linotype" w:cs="Palatino Linotype"/>
              </w:rPr>
              <w:t>0.0476</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AAC840E" w14:textId="77777777" w:rsidR="00125BF3" w:rsidRDefault="00C706AF">
            <w:pPr>
              <w:spacing w:line="240" w:lineRule="auto"/>
              <w:jc w:val="center"/>
              <w:rPr>
                <w:rFonts w:eastAsia="Palatino Linotype" w:cs="Palatino Linotype"/>
              </w:rPr>
            </w:pPr>
            <w:r>
              <w:rPr>
                <w:rFonts w:eastAsia="Palatino Linotype" w:cs="Palatino Linotype"/>
              </w:rPr>
              <w:t>0.296</w:t>
            </w:r>
          </w:p>
        </w:tc>
      </w:tr>
      <w:tr w:rsidR="00125BF3" w14:paraId="2A0A824D"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149D118" w14:textId="77777777" w:rsidR="00125BF3" w:rsidRDefault="00C706AF">
            <w:pPr>
              <w:spacing w:line="240" w:lineRule="auto"/>
              <w:jc w:val="center"/>
              <w:rPr>
                <w:rFonts w:eastAsia="Palatino Linotype" w:cs="Palatino Linotype"/>
              </w:rPr>
            </w:pPr>
            <w:r>
              <w:rPr>
                <w:rFonts w:eastAsia="Palatino Linotype" w:cs="Palatino Linotype"/>
              </w:rPr>
              <w:t>Homogeneity</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7E73B37" w14:textId="77777777" w:rsidR="00125BF3" w:rsidRDefault="00C706AF">
            <w:pPr>
              <w:spacing w:line="240" w:lineRule="auto"/>
              <w:jc w:val="center"/>
              <w:rPr>
                <w:rFonts w:eastAsia="Palatino Linotype" w:cs="Palatino Linotype"/>
              </w:rPr>
            </w:pPr>
            <w:r>
              <w:rPr>
                <w:rFonts w:eastAsia="Palatino Linotype" w:cs="Palatino Linotype"/>
              </w:rPr>
              <w:t>0.438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CD7A158" w14:textId="77777777" w:rsidR="00125BF3" w:rsidRDefault="00C706AF">
            <w:pPr>
              <w:spacing w:line="240" w:lineRule="auto"/>
              <w:jc w:val="center"/>
              <w:rPr>
                <w:rFonts w:eastAsia="Palatino Linotype" w:cs="Palatino Linotype"/>
              </w:rPr>
            </w:pPr>
            <w:r>
              <w:rPr>
                <w:rFonts w:eastAsia="Palatino Linotype" w:cs="Palatino Linotype"/>
              </w:rPr>
              <w:t>0.434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7558A2E" w14:textId="77777777" w:rsidR="00125BF3" w:rsidRDefault="00C706AF">
            <w:pPr>
              <w:spacing w:line="240" w:lineRule="auto"/>
              <w:jc w:val="center"/>
              <w:rPr>
                <w:rFonts w:eastAsia="Palatino Linotype" w:cs="Palatino Linotype"/>
              </w:rPr>
            </w:pPr>
            <w:r>
              <w:rPr>
                <w:rFonts w:eastAsia="Palatino Linotype" w:cs="Palatino Linotype"/>
              </w:rPr>
              <w:t>0.35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7A2DF0E" w14:textId="77777777" w:rsidR="00125BF3" w:rsidRDefault="00C706AF">
            <w:pPr>
              <w:spacing w:line="240" w:lineRule="auto"/>
              <w:jc w:val="center"/>
              <w:rPr>
                <w:rFonts w:eastAsia="Palatino Linotype" w:cs="Palatino Linotype"/>
              </w:rPr>
            </w:pPr>
            <w:r>
              <w:rPr>
                <w:rFonts w:eastAsia="Palatino Linotype" w:cs="Palatino Linotype"/>
              </w:rPr>
              <w:t>0.406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E53D57C" w14:textId="77777777" w:rsidR="00125BF3" w:rsidRDefault="00C706AF">
            <w:pPr>
              <w:spacing w:line="240" w:lineRule="auto"/>
              <w:jc w:val="center"/>
              <w:rPr>
                <w:rFonts w:eastAsia="Palatino Linotype" w:cs="Palatino Linotype"/>
              </w:rPr>
            </w:pPr>
            <w:r>
              <w:rPr>
                <w:rFonts w:eastAsia="Palatino Linotype" w:cs="Palatino Linotype"/>
              </w:rPr>
              <w:t>0.0547</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131AEC5" w14:textId="77777777" w:rsidR="00125BF3" w:rsidRDefault="00C706AF">
            <w:pPr>
              <w:spacing w:line="240" w:lineRule="auto"/>
              <w:jc w:val="center"/>
              <w:rPr>
                <w:rFonts w:eastAsia="Palatino Linotype" w:cs="Palatino Linotype"/>
              </w:rPr>
            </w:pPr>
            <w:r>
              <w:rPr>
                <w:rFonts w:eastAsia="Palatino Linotype" w:cs="Palatino Linotype"/>
              </w:rPr>
              <w:t>0.336</w:t>
            </w:r>
          </w:p>
        </w:tc>
      </w:tr>
      <w:tr w:rsidR="00125BF3" w14:paraId="222E1A3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035896E" w14:textId="77777777" w:rsidR="00125BF3" w:rsidRDefault="00C706AF">
            <w:pPr>
              <w:spacing w:line="240" w:lineRule="auto"/>
              <w:jc w:val="center"/>
              <w:rPr>
                <w:rFonts w:eastAsia="Palatino Linotype" w:cs="Palatino Linotype"/>
              </w:rPr>
            </w:pPr>
            <w:r>
              <w:rPr>
                <w:rFonts w:eastAsia="Palatino Linotype" w:cs="Palatino Linotype"/>
              </w:rPr>
              <w:t>Completeness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0E62969" w14:textId="77777777" w:rsidR="00125BF3" w:rsidRDefault="00C706AF">
            <w:pPr>
              <w:spacing w:line="240" w:lineRule="auto"/>
              <w:jc w:val="center"/>
              <w:rPr>
                <w:rFonts w:eastAsia="Palatino Linotype" w:cs="Palatino Linotype"/>
              </w:rPr>
            </w:pPr>
            <w:r>
              <w:rPr>
                <w:rFonts w:eastAsia="Palatino Linotype" w:cs="Palatino Linotype"/>
              </w:rPr>
              <w:t>0.389</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8CF8314" w14:textId="77777777" w:rsidR="00125BF3" w:rsidRDefault="00C706AF">
            <w:pPr>
              <w:spacing w:line="240" w:lineRule="auto"/>
              <w:jc w:val="center"/>
              <w:rPr>
                <w:rFonts w:eastAsia="Palatino Linotype" w:cs="Palatino Linotype"/>
              </w:rPr>
            </w:pPr>
            <w:r>
              <w:rPr>
                <w:rFonts w:eastAsia="Palatino Linotype" w:cs="Palatino Linotype"/>
              </w:rPr>
              <w:t>0.473</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BE45941" w14:textId="77777777" w:rsidR="00125BF3" w:rsidRDefault="00C706AF">
            <w:pPr>
              <w:spacing w:line="240" w:lineRule="auto"/>
              <w:jc w:val="center"/>
              <w:rPr>
                <w:rFonts w:eastAsia="Palatino Linotype" w:cs="Palatino Linotype"/>
              </w:rPr>
            </w:pPr>
            <w:r>
              <w:rPr>
                <w:rFonts w:eastAsia="Palatino Linotype" w:cs="Palatino Linotype"/>
              </w:rPr>
              <w:t>0.382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240D4ED" w14:textId="77777777" w:rsidR="00125BF3" w:rsidRDefault="00C706AF">
            <w:pPr>
              <w:spacing w:line="240" w:lineRule="auto"/>
              <w:jc w:val="center"/>
              <w:rPr>
                <w:rFonts w:eastAsia="Palatino Linotype" w:cs="Palatino Linotype"/>
              </w:rPr>
            </w:pPr>
            <w:r>
              <w:rPr>
                <w:rFonts w:eastAsia="Palatino Linotype" w:cs="Palatino Linotype"/>
              </w:rPr>
              <w:t>0.334</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4C35586C" w14:textId="77777777" w:rsidR="00125BF3" w:rsidRDefault="00C706AF">
            <w:pPr>
              <w:spacing w:line="240" w:lineRule="auto"/>
              <w:jc w:val="center"/>
              <w:rPr>
                <w:rFonts w:eastAsia="Palatino Linotype" w:cs="Palatino Linotype"/>
              </w:rPr>
            </w:pPr>
            <w:r>
              <w:rPr>
                <w:rFonts w:eastAsia="Palatino Linotype" w:cs="Palatino Linotype"/>
              </w:rPr>
              <w:t>0.0608</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8DF649" w14:textId="77777777" w:rsidR="00125BF3" w:rsidRDefault="00C706AF">
            <w:pPr>
              <w:spacing w:line="240" w:lineRule="auto"/>
              <w:jc w:val="center"/>
              <w:rPr>
                <w:rFonts w:eastAsia="Palatino Linotype" w:cs="Palatino Linotype"/>
              </w:rPr>
            </w:pPr>
            <w:r>
              <w:rPr>
                <w:rFonts w:eastAsia="Palatino Linotype" w:cs="Palatino Linotype"/>
              </w:rPr>
              <w:t>0.289</w:t>
            </w:r>
          </w:p>
        </w:tc>
      </w:tr>
      <w:tr w:rsidR="00125BF3" w14:paraId="0E861E93"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DAFDB89" w14:textId="77777777" w:rsidR="00125BF3" w:rsidRDefault="00C706AF">
            <w:pPr>
              <w:spacing w:line="240" w:lineRule="auto"/>
              <w:jc w:val="center"/>
              <w:rPr>
                <w:rFonts w:eastAsia="Palatino Linotype" w:cs="Palatino Linotype"/>
              </w:rPr>
            </w:pPr>
            <w:r>
              <w:rPr>
                <w:rFonts w:eastAsia="Palatino Linotype" w:cs="Palatino Linotype"/>
              </w:rPr>
              <w:t>V-Measure</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85FBC6" w14:textId="77777777" w:rsidR="00125BF3" w:rsidRDefault="00C706AF">
            <w:pPr>
              <w:spacing w:line="240" w:lineRule="auto"/>
              <w:jc w:val="center"/>
              <w:rPr>
                <w:rFonts w:eastAsia="Palatino Linotype" w:cs="Palatino Linotype"/>
              </w:rPr>
            </w:pPr>
            <w:r>
              <w:rPr>
                <w:rFonts w:eastAsia="Palatino Linotype" w:cs="Palatino Linotype"/>
              </w:rPr>
              <w:t>0.401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518AF13" w14:textId="77777777" w:rsidR="00125BF3" w:rsidRDefault="00C706AF">
            <w:pPr>
              <w:spacing w:line="240" w:lineRule="auto"/>
              <w:jc w:val="center"/>
              <w:rPr>
                <w:rFonts w:eastAsia="Palatino Linotype" w:cs="Palatino Linotype"/>
              </w:rPr>
            </w:pPr>
            <w:r>
              <w:rPr>
                <w:rFonts w:eastAsia="Palatino Linotype" w:cs="Palatino Linotype"/>
              </w:rPr>
              <w:t>0.437</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F014512" w14:textId="77777777" w:rsidR="00125BF3" w:rsidRDefault="00C706AF">
            <w:pPr>
              <w:spacing w:line="240" w:lineRule="auto"/>
              <w:jc w:val="center"/>
              <w:rPr>
                <w:rFonts w:eastAsia="Palatino Linotype" w:cs="Palatino Linotype"/>
              </w:rPr>
            </w:pPr>
            <w:r>
              <w:rPr>
                <w:rFonts w:eastAsia="Palatino Linotype" w:cs="Palatino Linotype"/>
              </w:rPr>
              <w:t>0.35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EC37CDC" w14:textId="77777777" w:rsidR="00125BF3" w:rsidRDefault="00C706AF">
            <w:pPr>
              <w:spacing w:line="240" w:lineRule="auto"/>
              <w:jc w:val="center"/>
              <w:rPr>
                <w:rFonts w:eastAsia="Palatino Linotype" w:cs="Palatino Linotype"/>
              </w:rPr>
            </w:pPr>
            <w:r>
              <w:rPr>
                <w:rFonts w:eastAsia="Palatino Linotype" w:cs="Palatino Linotype"/>
              </w:rPr>
              <w:t>0.355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C99DC09" w14:textId="77777777" w:rsidR="00125BF3" w:rsidRDefault="00C706AF">
            <w:pPr>
              <w:spacing w:line="240" w:lineRule="auto"/>
              <w:jc w:val="center"/>
              <w:rPr>
                <w:rFonts w:eastAsia="Palatino Linotype" w:cs="Palatino Linotype"/>
              </w:rPr>
            </w:pPr>
            <w:r>
              <w:rPr>
                <w:rFonts w:eastAsia="Palatino Linotype" w:cs="Palatino Linotype"/>
              </w:rPr>
              <w:t>0.052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59B367C" w14:textId="77777777" w:rsidR="00125BF3" w:rsidRDefault="00C706AF">
            <w:pPr>
              <w:spacing w:line="240" w:lineRule="auto"/>
              <w:jc w:val="center"/>
              <w:rPr>
                <w:rFonts w:eastAsia="Palatino Linotype" w:cs="Palatino Linotype"/>
              </w:rPr>
            </w:pPr>
            <w:r>
              <w:rPr>
                <w:rFonts w:eastAsia="Palatino Linotype" w:cs="Palatino Linotype"/>
              </w:rPr>
              <w:t>0.301</w:t>
            </w:r>
          </w:p>
        </w:tc>
      </w:tr>
      <w:tr w:rsidR="00125BF3" w14:paraId="18C73F7A"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4A4F939E" w14:textId="77777777" w:rsidR="00125BF3" w:rsidRDefault="00C706AF">
            <w:pPr>
              <w:spacing w:line="240" w:lineRule="auto"/>
              <w:jc w:val="center"/>
              <w:rPr>
                <w:rFonts w:eastAsia="Palatino Linotype" w:cs="Palatino Linotype"/>
              </w:rPr>
            </w:pPr>
            <w:r>
              <w:rPr>
                <w:rFonts w:eastAsia="Palatino Linotype" w:cs="Palatino Linotype"/>
              </w:rPr>
              <w:t>CHS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9DEE04C" w14:textId="77777777" w:rsidR="00125BF3" w:rsidRDefault="00C706AF">
            <w:pPr>
              <w:spacing w:line="240" w:lineRule="auto"/>
              <w:jc w:val="center"/>
              <w:rPr>
                <w:rFonts w:eastAsia="Palatino Linotype" w:cs="Palatino Linotype"/>
              </w:rPr>
            </w:pPr>
            <w:r>
              <w:rPr>
                <w:rFonts w:eastAsia="Palatino Linotype" w:cs="Palatino Linotype"/>
              </w:rPr>
              <w:t>888.41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64FC3E3" w14:textId="77777777" w:rsidR="00125BF3" w:rsidRDefault="00C706AF">
            <w:pPr>
              <w:spacing w:line="240" w:lineRule="auto"/>
              <w:jc w:val="center"/>
              <w:rPr>
                <w:rFonts w:eastAsia="Palatino Linotype" w:cs="Palatino Linotype"/>
              </w:rPr>
            </w:pPr>
            <w:r>
              <w:rPr>
                <w:rFonts w:eastAsia="Palatino Linotype" w:cs="Palatino Linotype"/>
              </w:rPr>
              <w:t>1870.28</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D1AB41B" w14:textId="77777777" w:rsidR="00125BF3" w:rsidRDefault="00C706AF">
            <w:pPr>
              <w:spacing w:line="240" w:lineRule="auto"/>
              <w:jc w:val="center"/>
              <w:rPr>
                <w:rFonts w:eastAsia="Palatino Linotype" w:cs="Palatino Linotype"/>
              </w:rPr>
            </w:pPr>
            <w:r>
              <w:rPr>
                <w:rFonts w:eastAsia="Palatino Linotype" w:cs="Palatino Linotype"/>
              </w:rPr>
              <w:t>1811.89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47C4513" w14:textId="77777777" w:rsidR="00125BF3" w:rsidRDefault="00C706AF">
            <w:pPr>
              <w:spacing w:line="240" w:lineRule="auto"/>
              <w:jc w:val="center"/>
              <w:rPr>
                <w:rFonts w:eastAsia="Palatino Linotype" w:cs="Palatino Linotype"/>
              </w:rPr>
            </w:pPr>
            <w:r>
              <w:rPr>
                <w:rFonts w:eastAsia="Palatino Linotype" w:cs="Palatino Linotype"/>
              </w:rPr>
              <w:t>1133.06</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0E72DEDE" w14:textId="77777777" w:rsidR="00125BF3" w:rsidRDefault="00C706AF">
            <w:pPr>
              <w:spacing w:line="240" w:lineRule="auto"/>
              <w:jc w:val="center"/>
              <w:rPr>
                <w:rFonts w:eastAsia="Palatino Linotype" w:cs="Palatino Linotype"/>
              </w:rPr>
            </w:pPr>
            <w:r>
              <w:rPr>
                <w:rFonts w:eastAsia="Palatino Linotype" w:cs="Palatino Linotype"/>
              </w:rPr>
              <w:t>71.72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67DCB2E1" w14:textId="77777777" w:rsidR="00125BF3" w:rsidRDefault="00C706AF">
            <w:pPr>
              <w:spacing w:line="240" w:lineRule="auto"/>
              <w:jc w:val="center"/>
              <w:rPr>
                <w:rFonts w:eastAsia="Palatino Linotype" w:cs="Palatino Linotype"/>
              </w:rPr>
            </w:pPr>
            <w:r>
              <w:rPr>
                <w:rFonts w:eastAsia="Palatino Linotype" w:cs="Palatino Linotype"/>
              </w:rPr>
              <w:t>915.31</w:t>
            </w:r>
          </w:p>
        </w:tc>
      </w:tr>
      <w:tr w:rsidR="00125BF3" w14:paraId="0F7B9DC6"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EDAE7B7" w14:textId="77777777" w:rsidR="00125BF3" w:rsidRDefault="00C706AF">
            <w:pPr>
              <w:spacing w:line="240" w:lineRule="auto"/>
              <w:jc w:val="center"/>
              <w:rPr>
                <w:rFonts w:eastAsia="Palatino Linotype" w:cs="Palatino Linotype"/>
              </w:rPr>
            </w:pPr>
            <w:r>
              <w:rPr>
                <w:rFonts w:eastAsia="Palatino Linotype" w:cs="Palatino Linotype"/>
              </w:rPr>
              <w:t>DBS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1EF81A65" w14:textId="77777777" w:rsidR="00125BF3" w:rsidRDefault="00C706AF">
            <w:pPr>
              <w:spacing w:line="240" w:lineRule="auto"/>
              <w:jc w:val="center"/>
              <w:rPr>
                <w:rFonts w:eastAsia="Palatino Linotype" w:cs="Palatino Linotype"/>
              </w:rPr>
            </w:pPr>
            <w:r>
              <w:rPr>
                <w:rFonts w:eastAsia="Palatino Linotype" w:cs="Palatino Linotype"/>
              </w:rPr>
              <w:t>8.304</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2F195009" w14:textId="77777777" w:rsidR="00125BF3" w:rsidRDefault="00C706AF">
            <w:pPr>
              <w:spacing w:line="240" w:lineRule="auto"/>
              <w:jc w:val="center"/>
              <w:rPr>
                <w:rFonts w:eastAsia="Palatino Linotype" w:cs="Palatino Linotype"/>
              </w:rPr>
            </w:pPr>
            <w:r>
              <w:rPr>
                <w:rFonts w:eastAsia="Palatino Linotype" w:cs="Palatino Linotype"/>
              </w:rPr>
              <w:t>5.951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79203DB6" w14:textId="77777777" w:rsidR="00125BF3" w:rsidRDefault="00C706AF">
            <w:pPr>
              <w:spacing w:line="240" w:lineRule="auto"/>
              <w:jc w:val="center"/>
              <w:rPr>
                <w:rFonts w:eastAsia="Palatino Linotype" w:cs="Palatino Linotype"/>
              </w:rPr>
            </w:pPr>
            <w:r>
              <w:rPr>
                <w:rFonts w:eastAsia="Palatino Linotype" w:cs="Palatino Linotype"/>
              </w:rPr>
              <w:t>8.92</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4EC6427" w14:textId="77777777" w:rsidR="00125BF3" w:rsidRDefault="00C706AF">
            <w:pPr>
              <w:spacing w:line="240" w:lineRule="auto"/>
              <w:jc w:val="center"/>
              <w:rPr>
                <w:rFonts w:eastAsia="Palatino Linotype" w:cs="Palatino Linotype"/>
              </w:rPr>
            </w:pPr>
            <w:r>
              <w:rPr>
                <w:rFonts w:eastAsia="Palatino Linotype" w:cs="Palatino Linotype"/>
              </w:rPr>
              <w:t>6.439</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BCB21E1" w14:textId="77777777" w:rsidR="00125BF3" w:rsidRDefault="00C706AF">
            <w:pPr>
              <w:spacing w:line="240" w:lineRule="auto"/>
              <w:jc w:val="center"/>
              <w:rPr>
                <w:rFonts w:eastAsia="Palatino Linotype" w:cs="Palatino Linotype"/>
              </w:rPr>
            </w:pPr>
            <w:r>
              <w:rPr>
                <w:rFonts w:eastAsia="Palatino Linotype" w:cs="Palatino Linotype"/>
              </w:rPr>
              <w:t>22.161</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ADF9C4B" w14:textId="77777777" w:rsidR="00125BF3" w:rsidRDefault="00C706AF">
            <w:pPr>
              <w:spacing w:line="240" w:lineRule="auto"/>
              <w:jc w:val="center"/>
              <w:rPr>
                <w:rFonts w:eastAsia="Palatino Linotype" w:cs="Palatino Linotype"/>
              </w:rPr>
            </w:pPr>
            <w:r>
              <w:rPr>
                <w:rFonts w:eastAsia="Palatino Linotype" w:cs="Palatino Linotype"/>
              </w:rPr>
              <w:t>7.95</w:t>
            </w:r>
          </w:p>
        </w:tc>
      </w:tr>
      <w:tr w:rsidR="00125BF3" w14:paraId="2F6CDDD0" w14:textId="77777777">
        <w:trPr>
          <w:trHeight w:val="518"/>
          <w:jc w:val="center"/>
        </w:trPr>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4607512" w14:textId="77777777" w:rsidR="00125BF3" w:rsidRDefault="00C706AF">
            <w:pPr>
              <w:spacing w:line="240" w:lineRule="auto"/>
              <w:jc w:val="center"/>
              <w:rPr>
                <w:rFonts w:eastAsia="Palatino Linotype" w:cs="Palatino Linotype"/>
              </w:rPr>
            </w:pPr>
            <w:r>
              <w:rPr>
                <w:rFonts w:eastAsia="Palatino Linotype" w:cs="Palatino Linotype"/>
              </w:rPr>
              <w:t>SS</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5377F999" w14:textId="77777777" w:rsidR="00125BF3" w:rsidRDefault="00C706AF">
            <w:pPr>
              <w:spacing w:line="240" w:lineRule="auto"/>
              <w:jc w:val="center"/>
              <w:rPr>
                <w:rFonts w:eastAsia="Palatino Linotype" w:cs="Palatino Linotype"/>
              </w:rPr>
            </w:pPr>
            <w:r>
              <w:rPr>
                <w:rFonts w:eastAsia="Palatino Linotype" w:cs="Palatino Linotype"/>
              </w:rPr>
              <w:t>0</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3CAF360D" w14:textId="77777777" w:rsidR="00125BF3" w:rsidRDefault="00C706AF">
            <w:pPr>
              <w:spacing w:line="240" w:lineRule="auto"/>
              <w:jc w:val="center"/>
              <w:rPr>
                <w:rFonts w:eastAsia="Palatino Linotype" w:cs="Palatino Linotype"/>
              </w:rPr>
            </w:pPr>
            <w:r>
              <w:rPr>
                <w:rFonts w:eastAsia="Palatino Linotype" w:cs="Palatino Linotype"/>
              </w:rPr>
              <w:t>0.025</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28B977E7" w14:textId="77777777" w:rsidR="00125BF3" w:rsidRDefault="00C706AF">
            <w:pPr>
              <w:spacing w:line="240" w:lineRule="auto"/>
              <w:jc w:val="center"/>
              <w:rPr>
                <w:rFonts w:eastAsia="Palatino Linotype" w:cs="Palatino Linotype"/>
              </w:rPr>
            </w:pPr>
            <w:r>
              <w:rPr>
                <w:rFonts w:eastAsia="Palatino Linotype" w:cs="Palatino Linotype"/>
              </w:rPr>
              <w:t>0</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6E3990F6" w14:textId="77777777" w:rsidR="00125BF3" w:rsidRDefault="00C706AF">
            <w:pPr>
              <w:spacing w:line="240" w:lineRule="auto"/>
              <w:jc w:val="center"/>
              <w:rPr>
                <w:rFonts w:eastAsia="Palatino Linotype" w:cs="Palatino Linotype"/>
              </w:rPr>
            </w:pPr>
            <w:r>
              <w:rPr>
                <w:rFonts w:eastAsia="Palatino Linotype" w:cs="Palatino Linotype"/>
              </w:rPr>
              <w:t>-0.01</w:t>
            </w:r>
          </w:p>
        </w:tc>
        <w:tc>
          <w:tcPr>
            <w:tcW w:w="1097" w:type="dxa"/>
            <w:tcBorders>
              <w:top w:val="single" w:sz="8" w:space="0" w:color="000000"/>
              <w:left w:val="nil"/>
              <w:bottom w:val="single" w:sz="8" w:space="0" w:color="000000"/>
              <w:right w:val="nil"/>
            </w:tcBorders>
            <w:tcMar>
              <w:top w:w="0" w:type="dxa"/>
              <w:left w:w="0" w:type="dxa"/>
              <w:bottom w:w="0" w:type="dxa"/>
              <w:right w:w="0" w:type="dxa"/>
            </w:tcMar>
          </w:tcPr>
          <w:p w14:paraId="317B287A" w14:textId="77777777" w:rsidR="00125BF3" w:rsidRDefault="00C706AF">
            <w:pPr>
              <w:spacing w:line="240" w:lineRule="auto"/>
              <w:jc w:val="center"/>
              <w:rPr>
                <w:rFonts w:eastAsia="Palatino Linotype" w:cs="Palatino Linotype"/>
              </w:rPr>
            </w:pPr>
            <w:r>
              <w:rPr>
                <w:rFonts w:eastAsia="Palatino Linotype" w:cs="Palatino Linotype"/>
              </w:rPr>
              <w:t>-0.12</w:t>
            </w:r>
          </w:p>
        </w:tc>
        <w:tc>
          <w:tcPr>
            <w:tcW w:w="1097"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5CCC9494" w14:textId="77777777" w:rsidR="00125BF3" w:rsidRDefault="00C706AF">
            <w:pPr>
              <w:spacing w:line="240" w:lineRule="auto"/>
              <w:jc w:val="center"/>
              <w:rPr>
                <w:rFonts w:eastAsia="Palatino Linotype" w:cs="Palatino Linotype"/>
              </w:rPr>
            </w:pPr>
            <w:r>
              <w:rPr>
                <w:rFonts w:eastAsia="Palatino Linotype" w:cs="Palatino Linotype"/>
              </w:rPr>
              <w:t>-0.04</w:t>
            </w:r>
          </w:p>
        </w:tc>
      </w:tr>
    </w:tbl>
    <w:p w14:paraId="7E864B8D" w14:textId="77777777" w:rsidR="00125BF3" w:rsidRDefault="00125BF3">
      <w:pPr>
        <w:spacing w:before="240" w:after="120" w:line="228" w:lineRule="auto"/>
        <w:ind w:left="2608"/>
        <w:jc w:val="left"/>
        <w:rPr>
          <w:rFonts w:eastAsia="Palatino Linotype" w:cs="Palatino Linotype"/>
          <w:sz w:val="18"/>
          <w:szCs w:val="18"/>
        </w:rPr>
      </w:pPr>
    </w:p>
    <w:p w14:paraId="010D5C02" w14:textId="77777777" w:rsidR="00125BF3" w:rsidRDefault="00125BF3">
      <w:pPr>
        <w:spacing w:before="240" w:after="120" w:line="228" w:lineRule="auto"/>
        <w:ind w:left="2608"/>
        <w:jc w:val="left"/>
        <w:rPr>
          <w:rFonts w:eastAsia="Palatino Linotype" w:cs="Palatino Linotype"/>
          <w:sz w:val="18"/>
          <w:szCs w:val="18"/>
        </w:rPr>
      </w:pPr>
    </w:p>
    <w:p w14:paraId="788F6EE6" w14:textId="77777777" w:rsidR="00125BF3" w:rsidRDefault="00C706AF">
      <w:pPr>
        <w:spacing w:before="240" w:after="60" w:line="228" w:lineRule="auto"/>
        <w:jc w:val="left"/>
        <w:rPr>
          <w:rFonts w:eastAsia="Palatino Linotype" w:cs="Palatino Linotype"/>
          <w:b/>
        </w:rPr>
      </w:pPr>
      <w:r>
        <w:rPr>
          <w:rFonts w:eastAsia="Palatino Linotype" w:cs="Palatino Linotype"/>
          <w:b/>
        </w:rPr>
        <w:t>References</w:t>
      </w:r>
    </w:p>
    <w:p w14:paraId="319E53E9" w14:textId="77777777" w:rsidR="00125BF3" w:rsidRDefault="00C706AF">
      <w:pPr>
        <w:numPr>
          <w:ilvl w:val="0"/>
          <w:numId w:val="2"/>
        </w:numPr>
        <w:spacing w:line="228" w:lineRule="auto"/>
        <w:ind w:left="425" w:hanging="425"/>
      </w:pPr>
      <w:r>
        <w:rPr>
          <w:rFonts w:eastAsia="Palatino Linotype" w:cs="Palatino Linotype"/>
          <w:sz w:val="18"/>
          <w:szCs w:val="18"/>
        </w:rPr>
        <w:t xml:space="preserve">Bear, M. F.; Connors, B. W., Paradiso, M. A., “Neuroscience - Exploring the Brain” in Lippincott </w:t>
      </w:r>
      <w:proofErr w:type="spellStart"/>
      <w:r>
        <w:rPr>
          <w:rFonts w:eastAsia="Palatino Linotype" w:cs="Palatino Linotype"/>
          <w:sz w:val="18"/>
          <w:szCs w:val="18"/>
        </w:rPr>
        <w:t>Williams&amp;Wilkins</w:t>
      </w:r>
      <w:proofErr w:type="spellEnd"/>
      <w:r>
        <w:rPr>
          <w:rFonts w:eastAsia="Palatino Linotype" w:cs="Palatino Linotype"/>
          <w:sz w:val="18"/>
          <w:szCs w:val="18"/>
        </w:rPr>
        <w:t>, Third Edit., 2007; pp. 23–98.</w:t>
      </w:r>
    </w:p>
    <w:p w14:paraId="2205D54F" w14:textId="77777777" w:rsidR="00125BF3" w:rsidRDefault="00C706AF">
      <w:pPr>
        <w:numPr>
          <w:ilvl w:val="0"/>
          <w:numId w:val="2"/>
        </w:numPr>
        <w:spacing w:line="228" w:lineRule="auto"/>
        <w:ind w:left="425" w:hanging="425"/>
      </w:pPr>
      <w:proofErr w:type="spellStart"/>
      <w:r>
        <w:rPr>
          <w:rFonts w:eastAsia="Palatino Linotype" w:cs="Palatino Linotype"/>
          <w:sz w:val="18"/>
          <w:szCs w:val="18"/>
        </w:rPr>
        <w:t>Buzsaki</w:t>
      </w:r>
      <w:proofErr w:type="spellEnd"/>
      <w:r>
        <w:rPr>
          <w:rFonts w:eastAsia="Palatino Linotype" w:cs="Palatino Linotype"/>
          <w:sz w:val="18"/>
          <w:szCs w:val="18"/>
        </w:rPr>
        <w:t>, G. “Rhythms of the Brain”, 2009</w:t>
      </w:r>
    </w:p>
    <w:p w14:paraId="54D4EC00" w14:textId="77777777" w:rsidR="00125BF3" w:rsidRDefault="00C706AF">
      <w:pPr>
        <w:numPr>
          <w:ilvl w:val="0"/>
          <w:numId w:val="2"/>
        </w:numPr>
        <w:spacing w:line="228" w:lineRule="auto"/>
        <w:ind w:left="425" w:hanging="425"/>
      </w:pPr>
      <w:proofErr w:type="gramStart"/>
      <w:r>
        <w:rPr>
          <w:rFonts w:eastAsia="Palatino Linotype" w:cs="Palatino Linotype"/>
          <w:sz w:val="18"/>
          <w:szCs w:val="18"/>
        </w:rPr>
        <w:t>Lewicki ,</w:t>
      </w:r>
      <w:proofErr w:type="gramEnd"/>
      <w:r>
        <w:rPr>
          <w:rFonts w:eastAsia="Palatino Linotype" w:cs="Palatino Linotype"/>
          <w:sz w:val="18"/>
          <w:szCs w:val="18"/>
        </w:rPr>
        <w:t xml:space="preserve"> M., “A review of methods for spike sorting: the detection and classification of neural action potentials” in Network: Computation in Neural Systems, 1998</w:t>
      </w:r>
    </w:p>
    <w:p w14:paraId="076E8D9A" w14:textId="77777777" w:rsidR="00125BF3" w:rsidRDefault="00C706AF">
      <w:pPr>
        <w:numPr>
          <w:ilvl w:val="0"/>
          <w:numId w:val="2"/>
        </w:numPr>
        <w:spacing w:line="228" w:lineRule="auto"/>
        <w:ind w:left="425" w:hanging="425"/>
      </w:pPr>
      <w:proofErr w:type="gramStart"/>
      <w:r>
        <w:rPr>
          <w:rFonts w:eastAsia="Palatino Linotype" w:cs="Palatino Linotype"/>
          <w:sz w:val="18"/>
          <w:szCs w:val="18"/>
        </w:rPr>
        <w:t>Mishra ,</w:t>
      </w:r>
      <w:proofErr w:type="gramEnd"/>
      <w:r>
        <w:rPr>
          <w:rFonts w:eastAsia="Palatino Linotype" w:cs="Palatino Linotype"/>
          <w:sz w:val="18"/>
          <w:szCs w:val="18"/>
        </w:rPr>
        <w:t xml:space="preserve"> S.; Sarkar, U.; </w:t>
      </w:r>
      <w:proofErr w:type="spellStart"/>
      <w:r>
        <w:rPr>
          <w:rFonts w:eastAsia="Palatino Linotype" w:cs="Palatino Linotype"/>
          <w:sz w:val="18"/>
          <w:szCs w:val="18"/>
        </w:rPr>
        <w:t>Taraphder</w:t>
      </w:r>
      <w:proofErr w:type="spellEnd"/>
      <w:r>
        <w:rPr>
          <w:rFonts w:eastAsia="Palatino Linotype" w:cs="Palatino Linotype"/>
          <w:sz w:val="18"/>
          <w:szCs w:val="18"/>
        </w:rPr>
        <w:t xml:space="preserve">, S.; Datta, S.; Swain, D.;  </w:t>
      </w:r>
      <w:proofErr w:type="spellStart"/>
      <w:r>
        <w:rPr>
          <w:rFonts w:eastAsia="Palatino Linotype" w:cs="Palatino Linotype"/>
          <w:sz w:val="18"/>
          <w:szCs w:val="18"/>
        </w:rPr>
        <w:t>Saikhom</w:t>
      </w:r>
      <w:proofErr w:type="spellEnd"/>
      <w:r>
        <w:rPr>
          <w:rFonts w:eastAsia="Palatino Linotype" w:cs="Palatino Linotype"/>
          <w:sz w:val="18"/>
          <w:szCs w:val="18"/>
        </w:rPr>
        <w:t xml:space="preserve"> , R.; Panda, S.; Laishram, M. “Principal Component Analysis”. International Journal of Livestock Research. 1. 10.5455/ijlr.20170415115235, 2017</w:t>
      </w:r>
    </w:p>
    <w:p w14:paraId="373AF901" w14:textId="77777777" w:rsidR="00125BF3" w:rsidRDefault="00C706AF">
      <w:pPr>
        <w:numPr>
          <w:ilvl w:val="0"/>
          <w:numId w:val="2"/>
        </w:numPr>
        <w:spacing w:line="228" w:lineRule="auto"/>
        <w:ind w:left="425" w:hanging="425"/>
      </w:pPr>
      <w:proofErr w:type="spellStart"/>
      <w:r>
        <w:rPr>
          <w:rFonts w:eastAsia="Palatino Linotype" w:cs="Palatino Linotype"/>
          <w:sz w:val="18"/>
          <w:szCs w:val="18"/>
        </w:rPr>
        <w:t>Hyvärinen</w:t>
      </w:r>
      <w:proofErr w:type="spellEnd"/>
      <w:r>
        <w:rPr>
          <w:rFonts w:eastAsia="Palatino Linotype" w:cs="Palatino Linotype"/>
          <w:sz w:val="18"/>
          <w:szCs w:val="18"/>
        </w:rPr>
        <w:t>, A. “Independent component analysis: recent advances” Phil. Trans. R. Soc. A.3712011053420110534, 2013</w:t>
      </w:r>
    </w:p>
    <w:p w14:paraId="6C6F6DB5" w14:textId="77777777" w:rsidR="00125BF3" w:rsidRDefault="00C706AF">
      <w:pPr>
        <w:numPr>
          <w:ilvl w:val="0"/>
          <w:numId w:val="2"/>
        </w:numPr>
        <w:spacing w:line="228" w:lineRule="auto"/>
        <w:ind w:left="425" w:hanging="425"/>
      </w:pPr>
      <w:proofErr w:type="spellStart"/>
      <w:r>
        <w:rPr>
          <w:rFonts w:eastAsia="Palatino Linotype" w:cs="Palatino Linotype"/>
          <w:sz w:val="18"/>
          <w:szCs w:val="18"/>
        </w:rPr>
        <w:t>Tharwat</w:t>
      </w:r>
      <w:proofErr w:type="spellEnd"/>
      <w:r>
        <w:rPr>
          <w:rFonts w:eastAsia="Palatino Linotype" w:cs="Palatino Linotype"/>
          <w:sz w:val="18"/>
          <w:szCs w:val="18"/>
        </w:rPr>
        <w:t xml:space="preserve">, </w:t>
      </w:r>
      <w:proofErr w:type="spellStart"/>
      <w:proofErr w:type="gramStart"/>
      <w:r>
        <w:rPr>
          <w:rFonts w:eastAsia="Palatino Linotype" w:cs="Palatino Linotype"/>
          <w:sz w:val="18"/>
          <w:szCs w:val="18"/>
        </w:rPr>
        <w:t>A.;Gaber</w:t>
      </w:r>
      <w:proofErr w:type="spellEnd"/>
      <w:proofErr w:type="gramEnd"/>
      <w:r>
        <w:rPr>
          <w:rFonts w:eastAsia="Palatino Linotype" w:cs="Palatino Linotype"/>
          <w:sz w:val="18"/>
          <w:szCs w:val="18"/>
        </w:rPr>
        <w:t xml:space="preserve">, T.; Ibrahim, A.; </w:t>
      </w:r>
      <w:proofErr w:type="spellStart"/>
      <w:r>
        <w:rPr>
          <w:rFonts w:eastAsia="Palatino Linotype" w:cs="Palatino Linotype"/>
          <w:sz w:val="18"/>
          <w:szCs w:val="18"/>
        </w:rPr>
        <w:t>Hassanien</w:t>
      </w:r>
      <w:proofErr w:type="spellEnd"/>
      <w:r>
        <w:rPr>
          <w:rFonts w:eastAsia="Palatino Linotype" w:cs="Palatino Linotype"/>
          <w:sz w:val="18"/>
          <w:szCs w:val="18"/>
        </w:rPr>
        <w:t>, A.E. "Linear discriminant analysis: A detailed tutorial", Ai Communications 30(2):169-190, DOI: 10.3233/AIC-170729, 2017</w:t>
      </w:r>
    </w:p>
    <w:p w14:paraId="09D0AA80" w14:textId="77777777" w:rsidR="00125BF3" w:rsidRDefault="00C706AF">
      <w:pPr>
        <w:numPr>
          <w:ilvl w:val="0"/>
          <w:numId w:val="2"/>
        </w:numPr>
        <w:spacing w:line="228" w:lineRule="auto"/>
        <w:ind w:left="425" w:hanging="425"/>
      </w:pPr>
      <w:r>
        <w:rPr>
          <w:rFonts w:eastAsia="Palatino Linotype" w:cs="Palatino Linotype"/>
          <w:sz w:val="18"/>
          <w:szCs w:val="18"/>
        </w:rPr>
        <w:t xml:space="preserve">Zhou, H.; Wang, F.; Tao, P., "t-Distributed Stochastic Neighbor Embedding Method with the Least Information Loss for Macromolecular Simulations" Journal of Chemical Theory and Computation, DOI: 10.1021/acs.jctc.8b00652, 2018 </w:t>
      </w:r>
    </w:p>
    <w:p w14:paraId="252999CA" w14:textId="77777777" w:rsidR="00125BF3" w:rsidRDefault="00C706AF">
      <w:pPr>
        <w:numPr>
          <w:ilvl w:val="0"/>
          <w:numId w:val="2"/>
        </w:numPr>
        <w:spacing w:line="228" w:lineRule="auto"/>
        <w:ind w:left="425" w:hanging="425"/>
      </w:pPr>
      <w:proofErr w:type="spellStart"/>
      <w:proofErr w:type="gramStart"/>
      <w:r>
        <w:rPr>
          <w:rFonts w:eastAsia="Palatino Linotype" w:cs="Palatino Linotype"/>
          <w:sz w:val="18"/>
          <w:szCs w:val="18"/>
        </w:rPr>
        <w:t>Pinaya</w:t>
      </w:r>
      <w:proofErr w:type="spellEnd"/>
      <w:r>
        <w:rPr>
          <w:rFonts w:eastAsia="Palatino Linotype" w:cs="Palatino Linotype"/>
          <w:sz w:val="18"/>
          <w:szCs w:val="18"/>
        </w:rPr>
        <w:t xml:space="preserve"> ,</w:t>
      </w:r>
      <w:proofErr w:type="gramEnd"/>
      <w:r>
        <w:rPr>
          <w:rFonts w:eastAsia="Palatino Linotype" w:cs="Palatino Linotype"/>
          <w:sz w:val="18"/>
          <w:szCs w:val="18"/>
        </w:rPr>
        <w:t xml:space="preserve"> L.; Vieira W. H.; Garcia-Dias, S.; </w:t>
      </w:r>
      <w:proofErr w:type="spellStart"/>
      <w:r>
        <w:rPr>
          <w:rFonts w:eastAsia="Palatino Linotype" w:cs="Palatino Linotype"/>
          <w:sz w:val="18"/>
          <w:szCs w:val="18"/>
        </w:rPr>
        <w:t>Mechelli</w:t>
      </w:r>
      <w:proofErr w:type="spellEnd"/>
      <w:r>
        <w:rPr>
          <w:rFonts w:eastAsia="Palatino Linotype" w:cs="Palatino Linotype"/>
          <w:sz w:val="18"/>
          <w:szCs w:val="18"/>
        </w:rPr>
        <w:t>, A. “Autoencoders. Machine Learning”, 193–208. doi:10.1016/b978-0-12-815739-8.00011-0, 2020</w:t>
      </w:r>
    </w:p>
    <w:p w14:paraId="47FD9115" w14:textId="77777777" w:rsidR="00125BF3" w:rsidRDefault="00C706AF">
      <w:pPr>
        <w:numPr>
          <w:ilvl w:val="0"/>
          <w:numId w:val="2"/>
        </w:numPr>
        <w:spacing w:line="228" w:lineRule="auto"/>
        <w:ind w:left="425" w:hanging="425"/>
      </w:pPr>
      <w:proofErr w:type="spellStart"/>
      <w:r>
        <w:rPr>
          <w:rFonts w:eastAsia="Palatino Linotype" w:cs="Palatino Linotype"/>
          <w:sz w:val="18"/>
          <w:szCs w:val="18"/>
        </w:rPr>
        <w:t>Pedreira</w:t>
      </w:r>
      <w:proofErr w:type="spellEnd"/>
      <w:r>
        <w:rPr>
          <w:rFonts w:eastAsia="Palatino Linotype" w:cs="Palatino Linotype"/>
          <w:sz w:val="18"/>
          <w:szCs w:val="18"/>
        </w:rPr>
        <w:t xml:space="preserve">, C.; Martinez, J.; </w:t>
      </w:r>
      <w:proofErr w:type="spellStart"/>
      <w:r>
        <w:rPr>
          <w:rFonts w:eastAsia="Palatino Linotype" w:cs="Palatino Linotype"/>
          <w:sz w:val="18"/>
          <w:szCs w:val="18"/>
        </w:rPr>
        <w:t>Ison</w:t>
      </w:r>
      <w:proofErr w:type="spellEnd"/>
      <w:r>
        <w:rPr>
          <w:rFonts w:eastAsia="Palatino Linotype" w:cs="Palatino Linotype"/>
          <w:sz w:val="18"/>
          <w:szCs w:val="18"/>
        </w:rPr>
        <w:t xml:space="preserve">, M. J.; Quian Quiroga, R.  “How many neurons can we see with current spike sorting algorithms?” J. </w:t>
      </w:r>
      <w:proofErr w:type="spellStart"/>
      <w:r>
        <w:rPr>
          <w:rFonts w:eastAsia="Palatino Linotype" w:cs="Palatino Linotype"/>
          <w:sz w:val="18"/>
          <w:szCs w:val="18"/>
        </w:rPr>
        <w:t>Neurosci</w:t>
      </w:r>
      <w:proofErr w:type="spellEnd"/>
      <w:r>
        <w:rPr>
          <w:rFonts w:eastAsia="Palatino Linotype" w:cs="Palatino Linotype"/>
          <w:sz w:val="18"/>
          <w:szCs w:val="18"/>
        </w:rPr>
        <w:t xml:space="preserve">. Methods, vol. 211, no. 1, pp. 58–65, </w:t>
      </w:r>
      <w:proofErr w:type="spellStart"/>
      <w:r>
        <w:rPr>
          <w:rFonts w:eastAsia="Palatino Linotype" w:cs="Palatino Linotype"/>
          <w:sz w:val="18"/>
          <w:szCs w:val="18"/>
        </w:rPr>
        <w:t>doi</w:t>
      </w:r>
      <w:proofErr w:type="spellEnd"/>
      <w:r>
        <w:rPr>
          <w:rFonts w:eastAsia="Palatino Linotype" w:cs="Palatino Linotype"/>
          <w:sz w:val="18"/>
          <w:szCs w:val="18"/>
        </w:rPr>
        <w:t>: 10.1016/j.jneumeth.2012.07.010, 2012</w:t>
      </w:r>
    </w:p>
    <w:p w14:paraId="65B39D08" w14:textId="77777777" w:rsidR="00125BF3" w:rsidRDefault="00C706AF">
      <w:pPr>
        <w:numPr>
          <w:ilvl w:val="0"/>
          <w:numId w:val="2"/>
        </w:numPr>
        <w:spacing w:line="228" w:lineRule="auto"/>
        <w:ind w:left="425" w:hanging="425"/>
      </w:pPr>
      <w:proofErr w:type="spellStart"/>
      <w:proofErr w:type="gramStart"/>
      <w:r>
        <w:rPr>
          <w:rFonts w:eastAsia="Palatino Linotype" w:cs="Palatino Linotype"/>
          <w:sz w:val="18"/>
          <w:szCs w:val="18"/>
        </w:rPr>
        <w:t>Sagheer</w:t>
      </w:r>
      <w:proofErr w:type="spellEnd"/>
      <w:r>
        <w:rPr>
          <w:rFonts w:eastAsia="Palatino Linotype" w:cs="Palatino Linotype"/>
          <w:sz w:val="18"/>
          <w:szCs w:val="18"/>
        </w:rPr>
        <w:t xml:space="preserve"> ,</w:t>
      </w:r>
      <w:proofErr w:type="gramEnd"/>
      <w:r>
        <w:rPr>
          <w:rFonts w:eastAsia="Palatino Linotype" w:cs="Palatino Linotype"/>
          <w:sz w:val="18"/>
          <w:szCs w:val="18"/>
        </w:rPr>
        <w:t xml:space="preserve"> A.; </w:t>
      </w:r>
      <w:proofErr w:type="spellStart"/>
      <w:r>
        <w:rPr>
          <w:rFonts w:eastAsia="Palatino Linotype" w:cs="Palatino Linotype"/>
          <w:sz w:val="18"/>
          <w:szCs w:val="18"/>
        </w:rPr>
        <w:t>Kotb</w:t>
      </w:r>
      <w:proofErr w:type="spellEnd"/>
      <w:r>
        <w:rPr>
          <w:rFonts w:eastAsia="Palatino Linotype" w:cs="Palatino Linotype"/>
          <w:sz w:val="18"/>
          <w:szCs w:val="18"/>
        </w:rPr>
        <w:t>, M. “Unsupervised Pre-training of a Deep LSTM-based Stacked Autoencoder for Multivariate Time Series Forecasting Problems”. Sci Rep 9, 19038. https://doi.org/10.1038/s41598-019-55320-6, 2019</w:t>
      </w:r>
    </w:p>
    <w:p w14:paraId="369C23E8" w14:textId="77777777" w:rsidR="00125BF3" w:rsidRDefault="00C706AF">
      <w:pPr>
        <w:numPr>
          <w:ilvl w:val="0"/>
          <w:numId w:val="2"/>
        </w:numPr>
        <w:spacing w:line="228" w:lineRule="auto"/>
        <w:ind w:left="425" w:hanging="425"/>
      </w:pPr>
      <w:r>
        <w:rPr>
          <w:rFonts w:eastAsia="Palatino Linotype" w:cs="Palatino Linotype"/>
          <w:sz w:val="18"/>
          <w:szCs w:val="18"/>
        </w:rPr>
        <w:lastRenderedPageBreak/>
        <w:t xml:space="preserve">Ardelean, E.-R.; </w:t>
      </w:r>
      <w:proofErr w:type="spellStart"/>
      <w:r>
        <w:rPr>
          <w:rFonts w:eastAsia="Palatino Linotype" w:cs="Palatino Linotype"/>
          <w:sz w:val="18"/>
          <w:szCs w:val="18"/>
        </w:rPr>
        <w:t>Stanciu</w:t>
      </w:r>
      <w:proofErr w:type="spellEnd"/>
      <w:r>
        <w:rPr>
          <w:rFonts w:eastAsia="Palatino Linotype" w:cs="Palatino Linotype"/>
          <w:sz w:val="18"/>
          <w:szCs w:val="18"/>
        </w:rPr>
        <w:t xml:space="preserve">, A.; </w:t>
      </w:r>
      <w:proofErr w:type="spellStart"/>
      <w:r>
        <w:rPr>
          <w:rFonts w:eastAsia="Palatino Linotype" w:cs="Palatino Linotype"/>
          <w:sz w:val="18"/>
          <w:szCs w:val="18"/>
        </w:rPr>
        <w:t>Dinsoreanu</w:t>
      </w:r>
      <w:proofErr w:type="spellEnd"/>
      <w:r>
        <w:rPr>
          <w:rFonts w:eastAsia="Palatino Linotype" w:cs="Palatino Linotype"/>
          <w:sz w:val="18"/>
          <w:szCs w:val="18"/>
        </w:rPr>
        <w:t xml:space="preserve">, M.; </w:t>
      </w:r>
      <w:proofErr w:type="spellStart"/>
      <w:r>
        <w:rPr>
          <w:rFonts w:eastAsia="Palatino Linotype" w:cs="Palatino Linotype"/>
          <w:sz w:val="18"/>
          <w:szCs w:val="18"/>
        </w:rPr>
        <w:t>Potolea</w:t>
      </w:r>
      <w:proofErr w:type="spellEnd"/>
      <w:r>
        <w:rPr>
          <w:rFonts w:eastAsia="Palatino Linotype" w:cs="Palatino Linotype"/>
          <w:sz w:val="18"/>
          <w:szCs w:val="18"/>
        </w:rPr>
        <w:t xml:space="preserve">, R.; </w:t>
      </w:r>
      <w:proofErr w:type="spellStart"/>
      <w:r>
        <w:rPr>
          <w:rFonts w:eastAsia="Palatino Linotype" w:cs="Palatino Linotype"/>
          <w:sz w:val="18"/>
          <w:szCs w:val="18"/>
        </w:rPr>
        <w:t>Lemnaru</w:t>
      </w:r>
      <w:proofErr w:type="spellEnd"/>
      <w:r>
        <w:rPr>
          <w:rFonts w:eastAsia="Palatino Linotype" w:cs="Palatino Linotype"/>
          <w:sz w:val="18"/>
          <w:szCs w:val="18"/>
        </w:rPr>
        <w:t xml:space="preserve">, C. “Space Breakdown Method A new approach for density-based clustering” in IEEE 15th International Conference on Intelligent Computer Communication and Processing, 2019, </w:t>
      </w:r>
      <w:proofErr w:type="spellStart"/>
      <w:r>
        <w:rPr>
          <w:rFonts w:eastAsia="Palatino Linotype" w:cs="Palatino Linotype"/>
          <w:sz w:val="18"/>
          <w:szCs w:val="18"/>
        </w:rPr>
        <w:t>doi</w:t>
      </w:r>
      <w:proofErr w:type="spellEnd"/>
      <w:r>
        <w:rPr>
          <w:rFonts w:eastAsia="Palatino Linotype" w:cs="Palatino Linotype"/>
          <w:sz w:val="18"/>
          <w:szCs w:val="18"/>
        </w:rPr>
        <w:t>: 10.1109/ICCP48234.2019.8959795.</w:t>
      </w:r>
    </w:p>
    <w:sectPr w:rsidR="00125BF3">
      <w:headerReference w:type="even" r:id="rId19"/>
      <w:headerReference w:type="default" r:id="rId20"/>
      <w:footerReference w:type="default" r:id="rId21"/>
      <w:headerReference w:type="first" r:id="rId22"/>
      <w:footerReference w:type="first" r:id="rId23"/>
      <w:pgSz w:w="11906" w:h="16838"/>
      <w:pgMar w:top="1417" w:right="720" w:bottom="1077" w:left="720" w:header="1020" w:footer="34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ichard Ardelean" w:date="2021-11-03T09:46:00Z" w:initials="">
    <w:p w14:paraId="044F3116" w14:textId="77777777" w:rsidR="00125BF3" w:rsidRDefault="00C706AF">
      <w:pPr>
        <w:widowControl w:val="0"/>
        <w:spacing w:after="0" w:line="240" w:lineRule="auto"/>
        <w:jc w:val="left"/>
        <w:rPr>
          <w:rFonts w:ascii="Arial" w:eastAsia="Arial" w:hAnsi="Arial" w:cs="Arial"/>
          <w:sz w:val="22"/>
          <w:szCs w:val="22"/>
        </w:rPr>
      </w:pPr>
      <w:r>
        <w:rPr>
          <w:rFonts w:ascii="Arial" w:eastAsia="Arial" w:hAnsi="Arial" w:cs="Arial"/>
          <w:sz w:val="22"/>
          <w:szCs w:val="22"/>
        </w:rPr>
        <w:t>LSTM - for multi-unit</w:t>
      </w:r>
    </w:p>
    <w:p w14:paraId="59216147" w14:textId="77777777" w:rsidR="00125BF3" w:rsidRDefault="00C706AF">
      <w:pPr>
        <w:widowControl w:val="0"/>
        <w:spacing w:after="0" w:line="240" w:lineRule="auto"/>
        <w:jc w:val="left"/>
        <w:rPr>
          <w:rFonts w:ascii="Arial" w:eastAsia="Arial" w:hAnsi="Arial" w:cs="Arial"/>
          <w:sz w:val="22"/>
          <w:szCs w:val="22"/>
        </w:rPr>
      </w:pPr>
      <w:r>
        <w:rPr>
          <w:rFonts w:ascii="Arial" w:eastAsia="Arial" w:hAnsi="Arial" w:cs="Arial"/>
          <w:sz w:val="22"/>
          <w:szCs w:val="22"/>
        </w:rPr>
        <w:t>AE - CS2 -&gt; cluster nr mare</w:t>
      </w:r>
    </w:p>
    <w:p w14:paraId="060D4D41" w14:textId="77777777" w:rsidR="00125BF3" w:rsidRDefault="00C706AF">
      <w:pPr>
        <w:widowControl w:val="0"/>
        <w:spacing w:after="0" w:line="240" w:lineRule="auto"/>
        <w:jc w:val="left"/>
        <w:rPr>
          <w:rFonts w:ascii="Arial" w:eastAsia="Arial" w:hAnsi="Arial" w:cs="Arial"/>
          <w:sz w:val="22"/>
          <w:szCs w:val="22"/>
        </w:rPr>
      </w:pPr>
      <w:r>
        <w:rPr>
          <w:rFonts w:ascii="Arial" w:eastAsia="Arial" w:hAnsi="Arial" w:cs="Arial"/>
          <w:sz w:val="22"/>
          <w:szCs w:val="22"/>
        </w:rPr>
        <w:t>AE - CS20 -&gt; cluster nr mic</w:t>
      </w:r>
    </w:p>
  </w:comment>
  <w:comment w:id="1" w:author="Richard Ardelean" w:date="2021-11-03T09:49:00Z" w:initials="">
    <w:p w14:paraId="1CDB6397" w14:textId="77777777" w:rsidR="00125BF3" w:rsidRDefault="00C706AF">
      <w:pPr>
        <w:widowControl w:val="0"/>
        <w:spacing w:after="0" w:line="240" w:lineRule="auto"/>
        <w:jc w:val="left"/>
        <w:rPr>
          <w:rFonts w:ascii="Arial" w:eastAsia="Arial" w:hAnsi="Arial" w:cs="Arial"/>
          <w:sz w:val="22"/>
          <w:szCs w:val="22"/>
        </w:rPr>
      </w:pPr>
      <w:r>
        <w:rPr>
          <w:rFonts w:ascii="Arial" w:eastAsia="Arial" w:hAnsi="Arial" w:cs="Arial"/>
          <w:sz w:val="22"/>
          <w:szCs w:val="22"/>
        </w:rPr>
        <w:t>redline intre ce merge si ce nu (-&gt; supplimentary)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0D4D41" w15:done="0"/>
  <w15:commentEx w15:paraId="1CDB6397" w15:paraIdParent="060D4D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0D4D41" w16cid:durableId="267D6CAE"/>
  <w16cid:commentId w16cid:paraId="1CDB6397" w16cid:durableId="267D6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DBDEB" w14:textId="77777777" w:rsidR="00024F31" w:rsidRDefault="00024F31">
      <w:pPr>
        <w:spacing w:line="240" w:lineRule="auto"/>
      </w:pPr>
      <w:r>
        <w:separator/>
      </w:r>
    </w:p>
  </w:endnote>
  <w:endnote w:type="continuationSeparator" w:id="0">
    <w:p w14:paraId="5FCC107F" w14:textId="77777777" w:rsidR="00024F31" w:rsidRDefault="00024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4B261" w14:textId="77777777" w:rsidR="00125BF3" w:rsidRDefault="00125BF3">
    <w:pPr>
      <w:tabs>
        <w:tab w:val="center" w:pos="4153"/>
        <w:tab w:val="right" w:pos="8306"/>
      </w:tabs>
      <w:spacing w:line="240" w:lineRule="auto"/>
      <w:rPr>
        <w:rFonts w:eastAsia="Palatino Linotype" w:cs="Palatino Linotyp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CB201" w14:textId="77777777" w:rsidR="00125BF3" w:rsidRDefault="00125BF3">
    <w:pPr>
      <w:pBdr>
        <w:top w:val="single" w:sz="4" w:space="0" w:color="000000"/>
      </w:pBdr>
      <w:tabs>
        <w:tab w:val="right" w:pos="8844"/>
      </w:tabs>
      <w:spacing w:before="480" w:line="100" w:lineRule="auto"/>
      <w:jc w:val="left"/>
      <w:rPr>
        <w:i/>
        <w:sz w:val="16"/>
        <w:szCs w:val="16"/>
      </w:rPr>
    </w:pPr>
  </w:p>
  <w:p w14:paraId="6F658C61" w14:textId="75B78FF1" w:rsidR="00125BF3" w:rsidRPr="00171504" w:rsidRDefault="00171504" w:rsidP="00171504">
    <w:pPr>
      <w:tabs>
        <w:tab w:val="right" w:pos="10466"/>
      </w:tabs>
      <w:adjustRightInd w:val="0"/>
      <w:snapToGrid w:val="0"/>
      <w:spacing w:line="240" w:lineRule="auto"/>
      <w:rPr>
        <w:sz w:val="16"/>
        <w:szCs w:val="16"/>
        <w:lang w:val="fr-CH"/>
      </w:rPr>
    </w:pPr>
    <w:r>
      <w:rPr>
        <w:i/>
        <w:sz w:val="16"/>
        <w:szCs w:val="16"/>
      </w:rPr>
      <w:t xml:space="preserve">Electronics </w:t>
    </w:r>
    <w:r>
      <w:rPr>
        <w:b/>
        <w:bCs/>
        <w:iCs/>
        <w:sz w:val="16"/>
        <w:szCs w:val="16"/>
      </w:rPr>
      <w:t>2022</w:t>
    </w:r>
    <w:r>
      <w:rPr>
        <w:bCs/>
        <w:iCs/>
        <w:sz w:val="16"/>
        <w:szCs w:val="16"/>
      </w:rPr>
      <w:t>,</w:t>
    </w:r>
    <w:r>
      <w:rPr>
        <w:bCs/>
        <w:i/>
        <w:iCs/>
        <w:sz w:val="16"/>
        <w:szCs w:val="16"/>
      </w:rPr>
      <w:t xml:space="preserve"> 11</w:t>
    </w:r>
    <w:r>
      <w:rPr>
        <w:bCs/>
        <w:iCs/>
        <w:sz w:val="16"/>
        <w:szCs w:val="16"/>
      </w:rPr>
      <w:t>, x. https://doi.org/10.3390/xxxxx</w:t>
    </w:r>
    <w:r>
      <w:rPr>
        <w:sz w:val="16"/>
        <w:szCs w:val="16"/>
        <w:lang w:val="fr-CH"/>
      </w:rPr>
      <w:tab/>
      <w:t>www.mdpi.com/journal/</w:t>
    </w:r>
    <w:r>
      <w:rPr>
        <w:sz w:val="16"/>
        <w:szCs w:val="16"/>
      </w:rPr>
      <w:t>electronics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122E4" w14:textId="77777777" w:rsidR="00024F31" w:rsidRDefault="00024F31">
      <w:pPr>
        <w:spacing w:after="0" w:line="240" w:lineRule="auto"/>
      </w:pPr>
      <w:r>
        <w:separator/>
      </w:r>
    </w:p>
  </w:footnote>
  <w:footnote w:type="continuationSeparator" w:id="0">
    <w:p w14:paraId="4FB8CB94" w14:textId="77777777" w:rsidR="00024F31" w:rsidRDefault="00024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585B" w14:textId="77777777" w:rsidR="00125BF3" w:rsidRDefault="00125BF3">
    <w:pPr>
      <w:pBdr>
        <w:bottom w:val="none" w:sz="0" w:space="0" w:color="000000"/>
      </w:pBdr>
      <w:tabs>
        <w:tab w:val="center" w:pos="4153"/>
        <w:tab w:val="right" w:pos="8306"/>
      </w:tabs>
      <w:spacing w:line="240" w:lineRule="auto"/>
      <w:jc w:val="center"/>
      <w:rPr>
        <w:rFonts w:eastAsia="Palatino Linotype" w:cs="Palatino Linotyp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F337" w14:textId="5DF5B1C0" w:rsidR="00125BF3" w:rsidRDefault="00194CF5">
    <w:pPr>
      <w:tabs>
        <w:tab w:val="right" w:pos="10466"/>
      </w:tabs>
      <w:spacing w:line="240" w:lineRule="auto"/>
      <w:rPr>
        <w:sz w:val="16"/>
        <w:szCs w:val="16"/>
      </w:rPr>
    </w:pPr>
    <w:r>
      <w:rPr>
        <w:i/>
        <w:sz w:val="16"/>
      </w:rPr>
      <w:t xml:space="preserve">Electronics </w:t>
    </w:r>
    <w:r>
      <w:rPr>
        <w:b/>
        <w:sz w:val="16"/>
      </w:rPr>
      <w:t>2022</w:t>
    </w:r>
    <w:r>
      <w:rPr>
        <w:sz w:val="16"/>
      </w:rPr>
      <w:t>,</w:t>
    </w:r>
    <w:r>
      <w:rPr>
        <w:i/>
        <w:sz w:val="16"/>
      </w:rPr>
      <w:t xml:space="preserve"> 11</w:t>
    </w:r>
    <w:r>
      <w:rPr>
        <w:sz w:val="16"/>
      </w:rPr>
      <w:t>, x FOR PEER REVIEW</w:t>
    </w:r>
    <w:r w:rsidR="00C706AF">
      <w:rPr>
        <w:sz w:val="16"/>
        <w:szCs w:val="16"/>
      </w:rPr>
      <w:tab/>
    </w:r>
    <w:r w:rsidR="00C706AF">
      <w:rPr>
        <w:sz w:val="16"/>
        <w:szCs w:val="16"/>
      </w:rPr>
      <w:fldChar w:fldCharType="begin"/>
    </w:r>
    <w:r w:rsidR="00C706AF">
      <w:rPr>
        <w:sz w:val="16"/>
        <w:szCs w:val="16"/>
      </w:rPr>
      <w:instrText>PAGE</w:instrText>
    </w:r>
    <w:r w:rsidR="00C706AF">
      <w:rPr>
        <w:sz w:val="16"/>
        <w:szCs w:val="16"/>
      </w:rPr>
      <w:fldChar w:fldCharType="separate"/>
    </w:r>
    <w:r w:rsidR="004A104E">
      <w:rPr>
        <w:noProof/>
        <w:sz w:val="16"/>
        <w:szCs w:val="16"/>
      </w:rPr>
      <w:t>2</w:t>
    </w:r>
    <w:r w:rsidR="00C706AF">
      <w:rPr>
        <w:sz w:val="16"/>
        <w:szCs w:val="16"/>
      </w:rPr>
      <w:fldChar w:fldCharType="end"/>
    </w:r>
    <w:r w:rsidR="00C706AF">
      <w:rPr>
        <w:sz w:val="16"/>
        <w:szCs w:val="16"/>
      </w:rPr>
      <w:t xml:space="preserve"> of </w:t>
    </w:r>
    <w:r w:rsidR="00C706AF">
      <w:rPr>
        <w:sz w:val="16"/>
        <w:szCs w:val="16"/>
      </w:rPr>
      <w:fldChar w:fldCharType="begin"/>
    </w:r>
    <w:r w:rsidR="00C706AF">
      <w:rPr>
        <w:sz w:val="16"/>
        <w:szCs w:val="16"/>
      </w:rPr>
      <w:instrText>NUMPAGES</w:instrText>
    </w:r>
    <w:r w:rsidR="00C706AF">
      <w:rPr>
        <w:sz w:val="16"/>
        <w:szCs w:val="16"/>
      </w:rPr>
      <w:fldChar w:fldCharType="separate"/>
    </w:r>
    <w:r w:rsidR="004A104E">
      <w:rPr>
        <w:noProof/>
        <w:sz w:val="16"/>
        <w:szCs w:val="16"/>
      </w:rPr>
      <w:t>3</w:t>
    </w:r>
    <w:r w:rsidR="00C706AF">
      <w:rPr>
        <w:sz w:val="16"/>
        <w:szCs w:val="16"/>
      </w:rPr>
      <w:fldChar w:fldCharType="end"/>
    </w:r>
  </w:p>
  <w:p w14:paraId="08597DEB" w14:textId="77777777" w:rsidR="00125BF3" w:rsidRDefault="00125BF3">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B50173" w14:paraId="7EC4B58C" w14:textId="77777777" w:rsidTr="00B50173">
      <w:trPr>
        <w:trHeight w:val="686"/>
      </w:trPr>
      <w:tc>
        <w:tcPr>
          <w:tcW w:w="3679" w:type="dxa"/>
          <w:vAlign w:val="center"/>
          <w:hideMark/>
        </w:tcPr>
        <w:p w14:paraId="048B9CAC" w14:textId="161ACA16" w:rsidR="00B50173" w:rsidRDefault="00B50173" w:rsidP="00B50173">
          <w:pPr>
            <w:pStyle w:val="Header"/>
            <w:pBdr>
              <w:bottom w:val="none" w:sz="0" w:space="0" w:color="auto"/>
            </w:pBdr>
            <w:jc w:val="left"/>
            <w:rPr>
              <w:rFonts w:eastAsia="DengXian"/>
              <w:b/>
              <w:bCs/>
            </w:rPr>
          </w:pPr>
          <w:r>
            <w:rPr>
              <w:rFonts w:eastAsia="DengXian"/>
              <w:b/>
              <w:noProof/>
            </w:rPr>
            <w:drawing>
              <wp:inline distT="0" distB="0" distL="0" distR="0" wp14:anchorId="14A52784" wp14:editId="4D963276">
                <wp:extent cx="1685925" cy="438150"/>
                <wp:effectExtent l="0" t="0" r="952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438150"/>
                        </a:xfrm>
                        <a:prstGeom prst="rect">
                          <a:avLst/>
                        </a:prstGeom>
                        <a:noFill/>
                        <a:ln>
                          <a:noFill/>
                        </a:ln>
                      </pic:spPr>
                    </pic:pic>
                  </a:graphicData>
                </a:graphic>
              </wp:inline>
            </w:drawing>
          </w:r>
        </w:p>
      </w:tc>
      <w:tc>
        <w:tcPr>
          <w:tcW w:w="4535" w:type="dxa"/>
          <w:vAlign w:val="center"/>
        </w:tcPr>
        <w:p w14:paraId="7B06201D" w14:textId="77777777" w:rsidR="00B50173" w:rsidRDefault="00B50173" w:rsidP="00B50173">
          <w:pPr>
            <w:pStyle w:val="Header"/>
            <w:pBdr>
              <w:bottom w:val="none" w:sz="0" w:space="0" w:color="auto"/>
            </w:pBdr>
            <w:rPr>
              <w:rFonts w:eastAsia="DengXian"/>
              <w:b/>
              <w:bCs/>
            </w:rPr>
          </w:pPr>
        </w:p>
      </w:tc>
      <w:tc>
        <w:tcPr>
          <w:tcW w:w="2273" w:type="dxa"/>
          <w:vAlign w:val="center"/>
          <w:hideMark/>
        </w:tcPr>
        <w:p w14:paraId="350AEA21" w14:textId="0CA9E566" w:rsidR="00B50173" w:rsidRDefault="00B50173" w:rsidP="00B50173">
          <w:pPr>
            <w:pStyle w:val="Header"/>
            <w:pBdr>
              <w:bottom w:val="none" w:sz="0" w:space="0" w:color="auto"/>
            </w:pBdr>
            <w:jc w:val="right"/>
            <w:rPr>
              <w:rFonts w:eastAsia="DengXian"/>
              <w:b/>
              <w:bCs/>
            </w:rPr>
          </w:pPr>
          <w:r>
            <w:rPr>
              <w:rFonts w:eastAsia="DengXian"/>
              <w:b/>
              <w:noProof/>
            </w:rPr>
            <w:drawing>
              <wp:inline distT="0" distB="0" distL="0" distR="0" wp14:anchorId="1EE9A5D5" wp14:editId="28A99445">
                <wp:extent cx="542925" cy="361950"/>
                <wp:effectExtent l="0" t="0" r="9525"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925" cy="361950"/>
                        </a:xfrm>
                        <a:prstGeom prst="rect">
                          <a:avLst/>
                        </a:prstGeom>
                        <a:noFill/>
                        <a:ln>
                          <a:noFill/>
                        </a:ln>
                      </pic:spPr>
                    </pic:pic>
                  </a:graphicData>
                </a:graphic>
              </wp:inline>
            </w:drawing>
          </w:r>
        </w:p>
      </w:tc>
    </w:tr>
  </w:tbl>
  <w:p w14:paraId="45AEB15D" w14:textId="77777777" w:rsidR="00125BF3" w:rsidRPr="00B50173" w:rsidRDefault="00125BF3" w:rsidP="00B50173">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decimal"/>
      <w:pStyle w:val="MDPI38bullet"/>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3208E"/>
    <w:multiLevelType w:val="multilevel"/>
    <w:tmpl w:val="0053208E"/>
    <w:lvl w:ilvl="0">
      <w:start w:val="4"/>
      <w:numFmt w:val="decimal"/>
      <w:pStyle w:val="MDPI37itemize"/>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9ADCABA"/>
    <w:multiLevelType w:val="multilevel"/>
    <w:tmpl w:val="59ADCABA"/>
    <w:lvl w:ilvl="0">
      <w:start w:val="1"/>
      <w:numFmt w:val="bullet"/>
      <w:pStyle w:val="MDPI71References"/>
      <w:lvlText w:val="●"/>
      <w:lvlJc w:val="left"/>
      <w:pPr>
        <w:ind w:left="3033" w:hanging="425"/>
      </w:pPr>
      <w:rPr>
        <w:rFonts w:ascii="Noto Sans Symbols" w:eastAsia="Noto Sans Symbols" w:hAnsi="Noto Sans Symbols" w:cs="Noto Sans Symbols"/>
      </w:rPr>
    </w:lvl>
    <w:lvl w:ilvl="1">
      <w:start w:val="1"/>
      <w:numFmt w:val="bullet"/>
      <w:lvlText w:val="o"/>
      <w:lvlJc w:val="left"/>
      <w:pPr>
        <w:ind w:left="4048" w:hanging="360"/>
      </w:pPr>
      <w:rPr>
        <w:rFonts w:ascii="Courier New" w:eastAsia="Courier New" w:hAnsi="Courier New" w:cs="Courier New"/>
      </w:rPr>
    </w:lvl>
    <w:lvl w:ilvl="2">
      <w:start w:val="1"/>
      <w:numFmt w:val="bullet"/>
      <w:lvlText w:val="▪"/>
      <w:lvlJc w:val="left"/>
      <w:pPr>
        <w:ind w:left="4768" w:hanging="360"/>
      </w:pPr>
      <w:rPr>
        <w:rFonts w:ascii="Noto Sans Symbols" w:eastAsia="Noto Sans Symbols" w:hAnsi="Noto Sans Symbols" w:cs="Noto Sans Symbols"/>
      </w:rPr>
    </w:lvl>
    <w:lvl w:ilvl="3">
      <w:start w:val="1"/>
      <w:numFmt w:val="bullet"/>
      <w:lvlText w:val="●"/>
      <w:lvlJc w:val="left"/>
      <w:pPr>
        <w:ind w:left="5488" w:hanging="360"/>
      </w:pPr>
      <w:rPr>
        <w:rFonts w:ascii="Noto Sans Symbols" w:eastAsia="Noto Sans Symbols" w:hAnsi="Noto Sans Symbols" w:cs="Noto Sans Symbols"/>
      </w:rPr>
    </w:lvl>
    <w:lvl w:ilvl="4">
      <w:start w:val="1"/>
      <w:numFmt w:val="bullet"/>
      <w:lvlText w:val="o"/>
      <w:lvlJc w:val="left"/>
      <w:pPr>
        <w:ind w:left="6208" w:hanging="360"/>
      </w:pPr>
      <w:rPr>
        <w:rFonts w:ascii="Courier New" w:eastAsia="Courier New" w:hAnsi="Courier New" w:cs="Courier New"/>
      </w:rPr>
    </w:lvl>
    <w:lvl w:ilvl="5">
      <w:start w:val="1"/>
      <w:numFmt w:val="bullet"/>
      <w:lvlText w:val="▪"/>
      <w:lvlJc w:val="left"/>
      <w:pPr>
        <w:ind w:left="6928" w:hanging="360"/>
      </w:pPr>
      <w:rPr>
        <w:rFonts w:ascii="Noto Sans Symbols" w:eastAsia="Noto Sans Symbols" w:hAnsi="Noto Sans Symbols" w:cs="Noto Sans Symbols"/>
      </w:rPr>
    </w:lvl>
    <w:lvl w:ilvl="6">
      <w:start w:val="1"/>
      <w:numFmt w:val="bullet"/>
      <w:lvlText w:val="●"/>
      <w:lvlJc w:val="left"/>
      <w:pPr>
        <w:ind w:left="7648" w:hanging="360"/>
      </w:pPr>
      <w:rPr>
        <w:rFonts w:ascii="Noto Sans Symbols" w:eastAsia="Noto Sans Symbols" w:hAnsi="Noto Sans Symbols" w:cs="Noto Sans Symbols"/>
      </w:rPr>
    </w:lvl>
    <w:lvl w:ilvl="7">
      <w:start w:val="1"/>
      <w:numFmt w:val="bullet"/>
      <w:lvlText w:val="o"/>
      <w:lvlJc w:val="left"/>
      <w:pPr>
        <w:ind w:left="8368" w:hanging="360"/>
      </w:pPr>
      <w:rPr>
        <w:rFonts w:ascii="Courier New" w:eastAsia="Courier New" w:hAnsi="Courier New" w:cs="Courier New"/>
      </w:rPr>
    </w:lvl>
    <w:lvl w:ilvl="8">
      <w:start w:val="1"/>
      <w:numFmt w:val="bullet"/>
      <w:lvlText w:val="▪"/>
      <w:lvlJc w:val="left"/>
      <w:pPr>
        <w:ind w:left="9088" w:hanging="360"/>
      </w:pPr>
      <w:rPr>
        <w:rFonts w:ascii="Noto Sans Symbols" w:eastAsia="Noto Sans Symbols" w:hAnsi="Noto Sans Symbols" w:cs="Noto Sans Symbols"/>
      </w:rPr>
    </w:lvl>
  </w:abstractNum>
  <w:num w:numId="1" w16cid:durableId="1597404939">
    <w:abstractNumId w:val="1"/>
  </w:num>
  <w:num w:numId="2" w16cid:durableId="489365412">
    <w:abstractNumId w:val="0"/>
  </w:num>
  <w:num w:numId="3" w16cid:durableId="12469153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hard Ardelean">
    <w15:presenceInfo w15:providerId="None" w15:userId="Richard Ardele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BF3"/>
    <w:rsid w:val="00024F31"/>
    <w:rsid w:val="00125BF3"/>
    <w:rsid w:val="00171504"/>
    <w:rsid w:val="00194CF5"/>
    <w:rsid w:val="00253678"/>
    <w:rsid w:val="003219DF"/>
    <w:rsid w:val="00482BAD"/>
    <w:rsid w:val="004A104E"/>
    <w:rsid w:val="005631DD"/>
    <w:rsid w:val="00897C66"/>
    <w:rsid w:val="00B26D42"/>
    <w:rsid w:val="00B50173"/>
    <w:rsid w:val="00C706AF"/>
    <w:rsid w:val="00DD2783"/>
    <w:rsid w:val="00F91A3B"/>
    <w:rsid w:val="247D64B1"/>
    <w:rsid w:val="26526B80"/>
    <w:rsid w:val="2EA84F75"/>
    <w:rsid w:val="332573B2"/>
    <w:rsid w:val="65515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DCC8D"/>
  <w15:docId w15:val="{801EB6B0-19B0-48D1-8712-C2AB38B4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nhideWhenUsed="1"/>
    <w:lsdException w:name="header" w:uiPriority="99" w:qFormat="1"/>
    <w:lsdException w:name="footer" w:uiPriority="99"/>
    <w:lsdException w:name="caption" w:semiHidden="1" w:unhideWhenUsed="1" w:qFormat="1"/>
    <w:lsdException w:name="annotation reference" w:qFormat="1"/>
    <w:lsdException w:name="line number" w:uiPriority="99" w:qFormat="1"/>
    <w:lsdException w:name="page number" w:qFormat="1"/>
    <w:lsdException w:name="endnote reference" w:qFormat="1"/>
    <w:lsdException w:name="endnote text" w:semiHidden="1" w:unhideWhenUsed="1"/>
    <w:lsdException w:name="Default Paragraph Font" w:uiPriority="1" w:unhideWhenUsed="1"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60" w:lineRule="atLeast"/>
      <w:jc w:val="both"/>
    </w:pPr>
    <w:rPr>
      <w:rFonts w:eastAsia="SimSun" w:cs="Times New Roman"/>
      <w:color w:val="000000"/>
      <w:lang w:eastAsia="zh-C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cs="Tahoma"/>
      <w:szCs w:val="18"/>
    </w:rPr>
  </w:style>
  <w:style w:type="paragraph" w:styleId="BodyText">
    <w:name w:val="Body Text"/>
    <w:link w:val="BodyTextChar"/>
    <w:pPr>
      <w:spacing w:after="120" w:line="340" w:lineRule="atLeast"/>
      <w:jc w:val="both"/>
    </w:pPr>
    <w:rPr>
      <w:rFonts w:eastAsia="SimSun" w:cs="Times New Roman"/>
      <w:color w:val="000000"/>
      <w:sz w:val="24"/>
      <w:lang w:eastAsia="de-DE"/>
    </w:rPr>
  </w:style>
  <w:style w:type="character" w:styleId="CommentReference">
    <w:name w:val="annotation reference"/>
    <w:qFormat/>
    <w:rPr>
      <w:sz w:val="21"/>
      <w:szCs w:val="21"/>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character" w:styleId="EndnoteReference">
    <w:name w:val="endnote reference"/>
    <w:qFormat/>
    <w:rPr>
      <w:vertAlign w:val="superscript"/>
    </w:rPr>
  </w:style>
  <w:style w:type="paragraph" w:styleId="EndnoteText">
    <w:name w:val="endnote text"/>
    <w:basedOn w:val="Normal"/>
    <w:link w:val="EndnoteTextChar"/>
    <w:semiHidden/>
    <w:unhideWhenUsed/>
    <w:pPr>
      <w:spacing w:line="240" w:lineRule="auto"/>
    </w:pPr>
  </w:style>
  <w:style w:type="character" w:styleId="FollowedHyperlink">
    <w:name w:val="FollowedHyperlink"/>
    <w:qFormat/>
    <w:rPr>
      <w:color w:val="954F72"/>
      <w:u w:val="single"/>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paragraph" w:styleId="FootnoteText">
    <w:name w:val="footnote text"/>
    <w:basedOn w:val="Normal"/>
    <w:link w:val="FootnoteTextChar"/>
    <w:semiHidden/>
    <w:unhideWhenUsed/>
    <w:pPr>
      <w:spacing w:line="240" w:lineRule="auto"/>
    </w:pPr>
  </w:style>
  <w:style w:type="paragraph" w:styleId="Header">
    <w:name w:val="header"/>
    <w:basedOn w:val="Normal"/>
    <w:link w:val="HeaderChar"/>
    <w:uiPriority w:val="99"/>
    <w:qFormat/>
    <w:pPr>
      <w:pBdr>
        <w:bottom w:val="single" w:sz="6" w:space="1" w:color="auto"/>
      </w:pBdr>
      <w:tabs>
        <w:tab w:val="center" w:pos="4153"/>
        <w:tab w:val="right" w:pos="8306"/>
      </w:tabs>
      <w:snapToGrid w:val="0"/>
      <w:spacing w:line="240" w:lineRule="atLeast"/>
      <w:jc w:val="center"/>
    </w:pPr>
    <w:rPr>
      <w:szCs w:val="18"/>
    </w:rPr>
  </w:style>
  <w:style w:type="character" w:styleId="Hyperlink">
    <w:name w:val="Hyperlink"/>
    <w:uiPriority w:val="99"/>
    <w:qFormat/>
    <w:rPr>
      <w:color w:val="0000FF"/>
      <w:u w:val="single"/>
    </w:rPr>
  </w:style>
  <w:style w:type="character" w:styleId="LineNumber">
    <w:name w:val="line number"/>
    <w:uiPriority w:val="99"/>
    <w:qFormat/>
    <w:rPr>
      <w:rFonts w:ascii="Palatino Linotype" w:hAnsi="Palatino Linotype"/>
      <w:sz w:val="16"/>
    </w:rPr>
  </w:style>
  <w:style w:type="paragraph" w:styleId="NormalWeb">
    <w:name w:val="Normal (Web)"/>
    <w:basedOn w:val="Normal"/>
    <w:uiPriority w:val="99"/>
    <w:qFormat/>
    <w:rPr>
      <w:szCs w:val="24"/>
    </w:rPr>
  </w:style>
  <w:style w:type="character" w:styleId="PageNumber">
    <w:name w:val="page number"/>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customStyle="1" w:styleId="MDPI11articletype">
    <w:name w:val="MDPI_1.1_article_type"/>
    <w:next w:val="Normal"/>
    <w:qFormat/>
    <w:pPr>
      <w:adjustRightInd w:val="0"/>
      <w:snapToGrid w:val="0"/>
      <w:spacing w:before="240" w:after="160" w:line="259" w:lineRule="auto"/>
      <w:jc w:val="both"/>
    </w:pPr>
    <w:rPr>
      <w:rFonts w:eastAsia="Times New Roman" w:cs="Times New Roman"/>
      <w:i/>
      <w:snapToGrid w:val="0"/>
      <w:color w:val="000000"/>
      <w:szCs w:val="22"/>
      <w:lang w:eastAsia="de-DE" w:bidi="en-US"/>
    </w:rPr>
  </w:style>
  <w:style w:type="paragraph" w:customStyle="1" w:styleId="MDPI12title">
    <w:name w:val="MDPI_1.2_title"/>
    <w:next w:val="Normal"/>
    <w:qFormat/>
    <w:pPr>
      <w:adjustRightInd w:val="0"/>
      <w:snapToGrid w:val="0"/>
      <w:spacing w:after="240" w:line="240" w:lineRule="atLeast"/>
      <w:jc w:val="both"/>
    </w:pPr>
    <w:rPr>
      <w:rFonts w:eastAsia="Times New Roman" w:cs="Times New Roman"/>
      <w:b/>
      <w:snapToGrid w:val="0"/>
      <w:color w:val="000000"/>
      <w:sz w:val="36"/>
      <w:lang w:eastAsia="de-DE" w:bidi="en-US"/>
    </w:rPr>
  </w:style>
  <w:style w:type="paragraph" w:customStyle="1" w:styleId="MDPI13authornames">
    <w:name w:val="MDPI_1.3_authornames"/>
    <w:next w:val="Normal"/>
    <w:qFormat/>
    <w:pPr>
      <w:adjustRightInd w:val="0"/>
      <w:snapToGrid w:val="0"/>
      <w:spacing w:after="360" w:line="260" w:lineRule="atLeast"/>
      <w:jc w:val="both"/>
    </w:pPr>
    <w:rPr>
      <w:rFonts w:eastAsia="Times New Roman" w:cs="Times New Roman"/>
      <w:b/>
      <w:color w:val="000000"/>
      <w:szCs w:val="22"/>
      <w:lang w:eastAsia="de-DE" w:bidi="en-US"/>
    </w:rPr>
  </w:style>
  <w:style w:type="paragraph" w:customStyle="1" w:styleId="MDPI14history">
    <w:name w:val="MDPI_1.4_history"/>
    <w:basedOn w:val="Normal"/>
    <w:next w:val="Normal"/>
    <w:qFormat/>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pPr>
      <w:adjustRightInd w:val="0"/>
      <w:snapToGrid w:val="0"/>
      <w:spacing w:after="160" w:line="200" w:lineRule="atLeast"/>
      <w:ind w:left="2806" w:hanging="198"/>
      <w:jc w:val="both"/>
    </w:pPr>
    <w:rPr>
      <w:rFonts w:eastAsia="Times New Roman" w:cs="Times New Roman"/>
      <w:color w:val="000000"/>
      <w:sz w:val="16"/>
      <w:szCs w:val="18"/>
      <w:lang w:eastAsia="de-DE" w:bidi="en-US"/>
    </w:rPr>
  </w:style>
  <w:style w:type="paragraph" w:customStyle="1" w:styleId="MDPI17abstract">
    <w:name w:val="MDPI_1.7_abstract"/>
    <w:next w:val="Normal"/>
    <w:qFormat/>
    <w:pPr>
      <w:adjustRightInd w:val="0"/>
      <w:snapToGrid w:val="0"/>
      <w:spacing w:before="240" w:after="160" w:line="260" w:lineRule="atLeast"/>
      <w:ind w:left="2608"/>
      <w:jc w:val="both"/>
    </w:pPr>
    <w:rPr>
      <w:rFonts w:eastAsia="Times New Roman" w:cs="Times New Roman"/>
      <w:color w:val="000000"/>
      <w:sz w:val="18"/>
      <w:szCs w:val="22"/>
      <w:lang w:eastAsia="de-DE" w:bidi="en-US"/>
    </w:rPr>
  </w:style>
  <w:style w:type="paragraph" w:customStyle="1" w:styleId="MDPI18keywords">
    <w:name w:val="MDPI_1.8_keywords"/>
    <w:next w:val="Normal"/>
    <w:qFormat/>
    <w:pPr>
      <w:adjustRightInd w:val="0"/>
      <w:snapToGrid w:val="0"/>
      <w:spacing w:before="240" w:after="160" w:line="260" w:lineRule="atLeast"/>
      <w:ind w:left="2608"/>
      <w:jc w:val="both"/>
    </w:pPr>
    <w:rPr>
      <w:rFonts w:eastAsia="Times New Roman" w:cs="Times New Roman"/>
      <w:snapToGrid w:val="0"/>
      <w:color w:val="000000"/>
      <w:sz w:val="18"/>
      <w:szCs w:val="22"/>
      <w:lang w:eastAsia="de-DE" w:bidi="en-US"/>
    </w:rPr>
  </w:style>
  <w:style w:type="paragraph" w:customStyle="1" w:styleId="MDPI19line">
    <w:name w:val="MDPI_1.9_line"/>
    <w:qFormat/>
    <w:pPr>
      <w:pBdr>
        <w:bottom w:val="single" w:sz="6" w:space="1" w:color="auto"/>
      </w:pBdr>
      <w:adjustRightInd w:val="0"/>
      <w:snapToGrid w:val="0"/>
      <w:spacing w:after="480" w:line="260" w:lineRule="atLeast"/>
      <w:ind w:left="2608"/>
      <w:jc w:val="both"/>
    </w:pPr>
    <w:rPr>
      <w:rFonts w:eastAsia="Times New Roman" w:cs="Cordia New"/>
      <w:color w:val="000000"/>
      <w:szCs w:val="24"/>
      <w:lang w:eastAsia="de-DE" w:bidi="en-US"/>
    </w:rPr>
  </w:style>
  <w:style w:type="table" w:customStyle="1" w:styleId="Mdeck5tablebodythreelines">
    <w:name w:val="M_deck_5_table_body_three_lines"/>
    <w:basedOn w:val="TableNormal"/>
    <w:uiPriority w:val="99"/>
    <w:qFormat/>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character" w:customStyle="1" w:styleId="FooterChar">
    <w:name w:val="Footer Char"/>
    <w:link w:val="Footer"/>
    <w:uiPriority w:val="99"/>
    <w:qFormat/>
    <w:rPr>
      <w:rFonts w:ascii="Palatino Linotype" w:hAnsi="Palatino Linotype"/>
      <w:color w:val="000000"/>
      <w:szCs w:val="18"/>
    </w:rPr>
  </w:style>
  <w:style w:type="character" w:customStyle="1" w:styleId="HeaderChar">
    <w:name w:val="Header Char"/>
    <w:link w:val="Header"/>
    <w:uiPriority w:val="99"/>
    <w:qFormat/>
    <w:rPr>
      <w:rFonts w:ascii="Palatino Linotype" w:hAnsi="Palatino Linotype"/>
      <w:color w:val="000000"/>
      <w:szCs w:val="18"/>
    </w:rPr>
  </w:style>
  <w:style w:type="paragraph" w:customStyle="1" w:styleId="MDPIheaderjournallogo">
    <w:name w:val="MDPI_header_journal_logo"/>
    <w:qFormat/>
    <w:pPr>
      <w:adjustRightInd w:val="0"/>
      <w:snapToGrid w:val="0"/>
      <w:spacing w:after="160" w:line="260" w:lineRule="atLeast"/>
      <w:jc w:val="both"/>
    </w:pPr>
    <w:rPr>
      <w:rFonts w:eastAsia="Times New Roman" w:cs="Times New Roman"/>
      <w:i/>
      <w:color w:val="000000"/>
      <w:sz w:val="24"/>
      <w:szCs w:val="22"/>
      <w:lang w:eastAsia="de-CH"/>
    </w:rPr>
  </w:style>
  <w:style w:type="paragraph" w:customStyle="1" w:styleId="MDPI32textnoindent">
    <w:name w:val="MDPI_3.2_text_no_indent"/>
    <w:basedOn w:val="MDPI31text"/>
    <w:qFormat/>
    <w:pPr>
      <w:ind w:firstLine="0"/>
    </w:pPr>
  </w:style>
  <w:style w:type="paragraph" w:customStyle="1" w:styleId="MDPI31text">
    <w:name w:val="MDPI_3.1_text"/>
    <w:qFormat/>
    <w:pPr>
      <w:adjustRightInd w:val="0"/>
      <w:snapToGrid w:val="0"/>
      <w:spacing w:after="160" w:line="228" w:lineRule="auto"/>
      <w:ind w:left="2608" w:firstLine="425"/>
      <w:jc w:val="both"/>
    </w:pPr>
    <w:rPr>
      <w:rFonts w:eastAsia="Times New Roman" w:cs="Times New Roman"/>
      <w:snapToGrid w:val="0"/>
      <w:color w:val="000000"/>
      <w:szCs w:val="22"/>
      <w:lang w:eastAsia="de-DE" w:bidi="en-US"/>
    </w:rPr>
  </w:style>
  <w:style w:type="paragraph" w:customStyle="1" w:styleId="MDPI33textspaceafter">
    <w:name w:val="MDPI_3.3_text_space_after"/>
    <w:qFormat/>
    <w:pPr>
      <w:adjustRightInd w:val="0"/>
      <w:snapToGrid w:val="0"/>
      <w:spacing w:after="240" w:line="228" w:lineRule="auto"/>
      <w:ind w:left="2608"/>
      <w:jc w:val="both"/>
    </w:pPr>
    <w:rPr>
      <w:rFonts w:eastAsia="Times New Roman" w:cs="Times New Roman"/>
      <w:snapToGrid w:val="0"/>
      <w:color w:val="000000"/>
      <w:szCs w:val="22"/>
      <w:lang w:eastAsia="de-DE" w:bidi="en-US"/>
    </w:rPr>
  </w:style>
  <w:style w:type="paragraph" w:customStyle="1" w:styleId="MDPI35textbeforelist">
    <w:name w:val="MDPI_3.5_text_before_list"/>
    <w:qFormat/>
    <w:pPr>
      <w:adjustRightInd w:val="0"/>
      <w:snapToGrid w:val="0"/>
      <w:spacing w:after="160" w:line="228" w:lineRule="auto"/>
      <w:ind w:left="2608" w:firstLine="425"/>
      <w:jc w:val="both"/>
    </w:pPr>
    <w:rPr>
      <w:rFonts w:eastAsia="Times New Roman" w:cs="Times New Roman"/>
      <w:snapToGrid w:val="0"/>
      <w:color w:val="000000"/>
      <w:szCs w:val="22"/>
      <w:lang w:eastAsia="de-DE" w:bidi="en-US"/>
    </w:rPr>
  </w:style>
  <w:style w:type="paragraph" w:customStyle="1" w:styleId="MDPI36textafterlist">
    <w:name w:val="MDPI_3.6_text_after_list"/>
    <w:qFormat/>
    <w:pPr>
      <w:adjustRightInd w:val="0"/>
      <w:snapToGrid w:val="0"/>
      <w:spacing w:before="120" w:after="160" w:line="228" w:lineRule="auto"/>
      <w:ind w:left="2608"/>
      <w:jc w:val="both"/>
    </w:pPr>
    <w:rPr>
      <w:rFonts w:eastAsia="Times New Roman" w:cs="Times New Roman"/>
      <w:snapToGrid w:val="0"/>
      <w:color w:val="000000"/>
      <w:szCs w:val="22"/>
      <w:lang w:eastAsia="de-DE" w:bidi="en-US"/>
    </w:rPr>
  </w:style>
  <w:style w:type="paragraph" w:customStyle="1" w:styleId="MDPI37itemize">
    <w:name w:val="MDPI_3.7_itemize"/>
    <w:qFormat/>
    <w:pPr>
      <w:numPr>
        <w:numId w:val="1"/>
      </w:numPr>
      <w:adjustRightInd w:val="0"/>
      <w:snapToGrid w:val="0"/>
      <w:spacing w:after="160" w:line="228" w:lineRule="auto"/>
      <w:jc w:val="both"/>
    </w:pPr>
    <w:rPr>
      <w:rFonts w:eastAsia="Times New Roman" w:cs="Times New Roman"/>
      <w:color w:val="000000"/>
      <w:szCs w:val="22"/>
      <w:lang w:eastAsia="de-DE" w:bidi="en-US"/>
    </w:rPr>
  </w:style>
  <w:style w:type="paragraph" w:customStyle="1" w:styleId="MDPI38bullet">
    <w:name w:val="MDPI_3.8_bullet"/>
    <w:qFormat/>
    <w:pPr>
      <w:numPr>
        <w:numId w:val="2"/>
      </w:numPr>
      <w:adjustRightInd w:val="0"/>
      <w:snapToGrid w:val="0"/>
      <w:spacing w:after="160" w:line="228" w:lineRule="auto"/>
      <w:jc w:val="both"/>
    </w:pPr>
    <w:rPr>
      <w:rFonts w:eastAsia="Times New Roman" w:cs="Times New Roman"/>
      <w:color w:val="000000"/>
      <w:szCs w:val="22"/>
      <w:lang w:eastAsia="de-DE" w:bidi="en-US"/>
    </w:rPr>
  </w:style>
  <w:style w:type="paragraph" w:customStyle="1" w:styleId="MDPI39equation">
    <w:name w:val="MDPI_3.9_equation"/>
    <w:qFormat/>
    <w:pPr>
      <w:adjustRightInd w:val="0"/>
      <w:snapToGrid w:val="0"/>
      <w:spacing w:before="120" w:after="120" w:line="260" w:lineRule="atLeast"/>
      <w:ind w:left="709"/>
      <w:jc w:val="center"/>
    </w:pPr>
    <w:rPr>
      <w:rFonts w:eastAsia="Times New Roman" w:cs="Times New Roman"/>
      <w:snapToGrid w:val="0"/>
      <w:color w:val="000000"/>
      <w:szCs w:val="22"/>
      <w:lang w:eastAsia="de-DE" w:bidi="en-US"/>
    </w:rPr>
  </w:style>
  <w:style w:type="paragraph" w:customStyle="1" w:styleId="MDPI3aequationnumber">
    <w:name w:val="MDPI_3.a_equation_number"/>
    <w:qFormat/>
    <w:pPr>
      <w:spacing w:before="120" w:after="120" w:line="259" w:lineRule="auto"/>
      <w:jc w:val="right"/>
    </w:pPr>
    <w:rPr>
      <w:rFonts w:eastAsia="Times New Roman" w:cs="Times New Roman"/>
      <w:snapToGrid w:val="0"/>
      <w:color w:val="000000"/>
      <w:szCs w:val="22"/>
      <w:lang w:eastAsia="de-DE" w:bidi="en-US"/>
    </w:rPr>
  </w:style>
  <w:style w:type="paragraph" w:customStyle="1" w:styleId="MDPI41tablecaption">
    <w:name w:val="MDPI_4.1_table_caption"/>
    <w:qFormat/>
    <w:pPr>
      <w:adjustRightInd w:val="0"/>
      <w:snapToGrid w:val="0"/>
      <w:spacing w:before="240" w:after="120" w:line="228" w:lineRule="auto"/>
      <w:ind w:left="2608"/>
      <w:jc w:val="both"/>
    </w:pPr>
    <w:rPr>
      <w:rFonts w:eastAsia="Times New Roman" w:cs="Cordia New"/>
      <w:color w:val="000000"/>
      <w:sz w:val="18"/>
      <w:szCs w:val="22"/>
      <w:lang w:eastAsia="de-DE" w:bidi="en-US"/>
    </w:rPr>
  </w:style>
  <w:style w:type="paragraph" w:customStyle="1" w:styleId="MDPI42tablebody">
    <w:name w:val="MDPI_4.2_table_body"/>
    <w:qFormat/>
    <w:pPr>
      <w:adjustRightInd w:val="0"/>
      <w:snapToGrid w:val="0"/>
      <w:spacing w:after="160" w:line="260" w:lineRule="atLeast"/>
      <w:jc w:val="center"/>
    </w:pPr>
    <w:rPr>
      <w:rFonts w:eastAsia="Times New Roman" w:cs="Times New Roman"/>
      <w:snapToGrid w:val="0"/>
      <w:color w:val="000000"/>
      <w:lang w:eastAsia="de-DE" w:bidi="en-US"/>
    </w:rPr>
  </w:style>
  <w:style w:type="paragraph" w:customStyle="1" w:styleId="MDPI43tablefooter">
    <w:name w:val="MDPI_4.3_table_footer"/>
    <w:next w:val="MDPI31text"/>
    <w:qFormat/>
    <w:pPr>
      <w:adjustRightInd w:val="0"/>
      <w:snapToGrid w:val="0"/>
      <w:spacing w:after="160" w:line="228" w:lineRule="auto"/>
      <w:ind w:left="2608"/>
      <w:jc w:val="both"/>
    </w:pPr>
    <w:rPr>
      <w:rFonts w:eastAsia="Times New Roman" w:cs="Cordia New"/>
      <w:color w:val="000000"/>
      <w:sz w:val="18"/>
      <w:szCs w:val="22"/>
      <w:lang w:eastAsia="de-DE" w:bidi="en-US"/>
    </w:rPr>
  </w:style>
  <w:style w:type="paragraph" w:customStyle="1" w:styleId="MDPI51figurecaption">
    <w:name w:val="MDPI_5.1_figure_caption"/>
    <w:qFormat/>
    <w:pPr>
      <w:adjustRightInd w:val="0"/>
      <w:snapToGrid w:val="0"/>
      <w:spacing w:before="120" w:after="240" w:line="228" w:lineRule="auto"/>
      <w:ind w:left="2608"/>
      <w:jc w:val="both"/>
    </w:pPr>
    <w:rPr>
      <w:rFonts w:eastAsia="Times New Roman" w:cs="Times New Roman"/>
      <w:color w:val="000000"/>
      <w:sz w:val="18"/>
      <w:lang w:eastAsia="de-DE" w:bidi="en-US"/>
    </w:rPr>
  </w:style>
  <w:style w:type="paragraph" w:customStyle="1" w:styleId="MDPI52figure">
    <w:name w:val="MDPI_5.2_figure"/>
    <w:qFormat/>
    <w:pPr>
      <w:adjustRightInd w:val="0"/>
      <w:snapToGrid w:val="0"/>
      <w:spacing w:before="240" w:after="120" w:line="259" w:lineRule="auto"/>
      <w:jc w:val="center"/>
    </w:pPr>
    <w:rPr>
      <w:rFonts w:eastAsia="Times New Roman" w:cs="Times New Roman"/>
      <w:snapToGrid w:val="0"/>
      <w:color w:val="000000"/>
      <w:lang w:eastAsia="de-DE" w:bidi="en-US"/>
    </w:rPr>
  </w:style>
  <w:style w:type="paragraph" w:customStyle="1" w:styleId="MDPI23heading3">
    <w:name w:val="MDPI_2.3_heading3"/>
    <w:qFormat/>
    <w:pPr>
      <w:adjustRightInd w:val="0"/>
      <w:snapToGrid w:val="0"/>
      <w:spacing w:before="60" w:after="60" w:line="228" w:lineRule="auto"/>
      <w:ind w:left="2608"/>
      <w:jc w:val="both"/>
      <w:outlineLvl w:val="2"/>
    </w:pPr>
    <w:rPr>
      <w:rFonts w:eastAsia="Times New Roman" w:cs="Times New Roman"/>
      <w:snapToGrid w:val="0"/>
      <w:color w:val="000000"/>
      <w:szCs w:val="22"/>
      <w:lang w:eastAsia="de-DE" w:bidi="en-US"/>
    </w:rPr>
  </w:style>
  <w:style w:type="paragraph" w:customStyle="1" w:styleId="MDPI21heading1">
    <w:name w:val="MDPI_2.1_heading1"/>
    <w:qFormat/>
    <w:pPr>
      <w:adjustRightInd w:val="0"/>
      <w:snapToGrid w:val="0"/>
      <w:spacing w:before="240" w:after="60" w:line="228" w:lineRule="auto"/>
      <w:ind w:left="2608"/>
      <w:jc w:val="both"/>
      <w:outlineLvl w:val="0"/>
    </w:pPr>
    <w:rPr>
      <w:rFonts w:eastAsia="Times New Roman" w:cs="Times New Roman"/>
      <w:b/>
      <w:snapToGrid w:val="0"/>
      <w:color w:val="000000"/>
      <w:szCs w:val="22"/>
      <w:lang w:eastAsia="de-DE" w:bidi="en-US"/>
    </w:rPr>
  </w:style>
  <w:style w:type="paragraph" w:customStyle="1" w:styleId="MDPI22heading2">
    <w:name w:val="MDPI_2.2_heading2"/>
    <w:qFormat/>
    <w:pPr>
      <w:adjustRightInd w:val="0"/>
      <w:snapToGrid w:val="0"/>
      <w:spacing w:before="60" w:after="60" w:line="228" w:lineRule="auto"/>
      <w:ind w:left="2608"/>
      <w:jc w:val="both"/>
      <w:outlineLvl w:val="1"/>
    </w:pPr>
    <w:rPr>
      <w:rFonts w:eastAsia="Times New Roman" w:cs="Times New Roman"/>
      <w:i/>
      <w:snapToGrid w:val="0"/>
      <w:color w:val="000000"/>
      <w:szCs w:val="22"/>
      <w:lang w:eastAsia="de-DE" w:bidi="en-US"/>
    </w:rPr>
  </w:style>
  <w:style w:type="paragraph" w:customStyle="1" w:styleId="MDPI71References">
    <w:name w:val="MDPI_7.1_References"/>
    <w:qFormat/>
    <w:pPr>
      <w:numPr>
        <w:numId w:val="3"/>
      </w:numPr>
      <w:adjustRightInd w:val="0"/>
      <w:snapToGrid w:val="0"/>
      <w:spacing w:after="160" w:line="228" w:lineRule="auto"/>
      <w:jc w:val="both"/>
    </w:pPr>
    <w:rPr>
      <w:rFonts w:eastAsia="Times New Roman" w:cs="Times New Roman"/>
      <w:color w:val="000000"/>
      <w:sz w:val="18"/>
      <w:lang w:eastAsia="de-DE" w:bidi="en-US"/>
    </w:rPr>
  </w:style>
  <w:style w:type="character" w:customStyle="1" w:styleId="BalloonTextChar">
    <w:name w:val="Balloon Text Char"/>
    <w:link w:val="BalloonText"/>
    <w:uiPriority w:val="99"/>
    <w:qFormat/>
    <w:rPr>
      <w:rFonts w:ascii="Palatino Linotype" w:hAnsi="Palatino Linotype" w:cs="Tahoma"/>
      <w:color w:val="000000"/>
      <w:szCs w:val="18"/>
    </w:rPr>
  </w:style>
  <w:style w:type="table" w:customStyle="1" w:styleId="MDPI41threelinetable">
    <w:name w:val="MDPI_4.1_three_line_table"/>
    <w:basedOn w:val="TableNormal"/>
    <w:uiPriority w:val="99"/>
    <w:qFormat/>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customStyle="1" w:styleId="UnresolvedMention1">
    <w:name w:val="Unresolved Mention1"/>
    <w:uiPriority w:val="99"/>
    <w:semiHidden/>
    <w:unhideWhenUsed/>
    <w:qFormat/>
    <w:rPr>
      <w:color w:val="605E5C"/>
      <w:shd w:val="clear" w:color="auto" w:fill="E1DFDD"/>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pPr>
      <w:adjustRightInd w:val="0"/>
      <w:snapToGrid w:val="0"/>
      <w:spacing w:before="240" w:after="160" w:line="228" w:lineRule="auto"/>
      <w:ind w:left="2608"/>
      <w:jc w:val="both"/>
    </w:pPr>
    <w:rPr>
      <w:rFonts w:eastAsia="Times New Roman" w:cs="Times New Roman"/>
      <w:snapToGrid w:val="0"/>
      <w:color w:val="000000"/>
      <w:szCs w:val="22"/>
      <w:lang w:eastAsia="de-DE" w:bidi="en-US"/>
    </w:rPr>
  </w:style>
  <w:style w:type="paragraph" w:customStyle="1" w:styleId="MDPI81theorem">
    <w:name w:val="MDPI_8.1_theorem"/>
    <w:qFormat/>
    <w:pPr>
      <w:adjustRightInd w:val="0"/>
      <w:snapToGrid w:val="0"/>
      <w:spacing w:after="160" w:line="228" w:lineRule="auto"/>
      <w:ind w:left="2608"/>
      <w:jc w:val="both"/>
    </w:pPr>
    <w:rPr>
      <w:rFonts w:eastAsia="Times New Roman" w:cs="Times New Roman"/>
      <w:i/>
      <w:snapToGrid w:val="0"/>
      <w:color w:val="000000"/>
      <w:szCs w:val="22"/>
      <w:lang w:eastAsia="de-DE" w:bidi="en-US"/>
    </w:rPr>
  </w:style>
  <w:style w:type="paragraph" w:customStyle="1" w:styleId="MDPI82proof">
    <w:name w:val="MDPI_8.2_proof"/>
    <w:qFormat/>
    <w:pPr>
      <w:adjustRightInd w:val="0"/>
      <w:snapToGrid w:val="0"/>
      <w:spacing w:after="160" w:line="228" w:lineRule="auto"/>
      <w:ind w:left="2608"/>
      <w:jc w:val="both"/>
    </w:pPr>
    <w:rPr>
      <w:rFonts w:eastAsia="Times New Roman" w:cs="Times New Roman"/>
      <w:snapToGrid w:val="0"/>
      <w:color w:val="000000"/>
      <w:szCs w:val="22"/>
      <w:lang w:eastAsia="de-DE" w:bidi="en-US"/>
    </w:rPr>
  </w:style>
  <w:style w:type="paragraph" w:customStyle="1" w:styleId="MDPI61Citation">
    <w:name w:val="MDPI_6.1_Citation"/>
    <w:qFormat/>
    <w:pPr>
      <w:adjustRightInd w:val="0"/>
      <w:snapToGrid w:val="0"/>
      <w:spacing w:after="160" w:line="240" w:lineRule="atLeast"/>
      <w:ind w:right="113"/>
      <w:jc w:val="both"/>
    </w:pPr>
    <w:rPr>
      <w:rFonts w:eastAsia="SimSun" w:cs="Cordia New"/>
      <w:sz w:val="14"/>
      <w:szCs w:val="22"/>
      <w:lang w:eastAsia="zh-CN"/>
    </w:rPr>
  </w:style>
  <w:style w:type="paragraph" w:customStyle="1" w:styleId="MDPI62BackMatter">
    <w:name w:val="MDPI_6.2_BackMatter"/>
    <w:qFormat/>
    <w:pPr>
      <w:adjustRightInd w:val="0"/>
      <w:snapToGrid w:val="0"/>
      <w:spacing w:after="120" w:line="228" w:lineRule="auto"/>
      <w:ind w:left="2608"/>
      <w:jc w:val="both"/>
    </w:pPr>
    <w:rPr>
      <w:rFonts w:eastAsia="Times New Roman" w:cs="Times New Roman"/>
      <w:snapToGrid w:val="0"/>
      <w:color w:val="000000"/>
      <w:sz w:val="18"/>
      <w:lang w:bidi="en-US"/>
    </w:rPr>
  </w:style>
  <w:style w:type="paragraph" w:customStyle="1" w:styleId="MDPI63Notes">
    <w:name w:val="MDPI_6.3_Notes"/>
    <w:qFormat/>
    <w:pPr>
      <w:adjustRightInd w:val="0"/>
      <w:snapToGrid w:val="0"/>
      <w:spacing w:after="120" w:line="240" w:lineRule="atLeast"/>
      <w:ind w:right="113"/>
      <w:jc w:val="both"/>
    </w:pPr>
    <w:rPr>
      <w:rFonts w:eastAsia="SimSun" w:cs="Times New Roman"/>
      <w:snapToGrid w:val="0"/>
      <w:color w:val="000000"/>
      <w:sz w:val="14"/>
      <w:lang w:bidi="en-US"/>
    </w:rPr>
  </w:style>
  <w:style w:type="paragraph" w:customStyle="1" w:styleId="MDPI15academiceditor">
    <w:name w:val="MDPI_1.5_academic_editor"/>
    <w:qFormat/>
    <w:pPr>
      <w:adjustRightInd w:val="0"/>
      <w:snapToGrid w:val="0"/>
      <w:spacing w:before="240" w:after="160" w:line="240" w:lineRule="atLeast"/>
      <w:ind w:right="113"/>
      <w:jc w:val="both"/>
    </w:pPr>
    <w:rPr>
      <w:rFonts w:eastAsia="Times New Roman" w:cs="Times New Roman"/>
      <w:color w:val="000000"/>
      <w:sz w:val="14"/>
      <w:szCs w:val="22"/>
      <w:lang w:eastAsia="de-DE" w:bidi="en-US"/>
    </w:rPr>
  </w:style>
  <w:style w:type="paragraph" w:customStyle="1" w:styleId="MDPI19classification">
    <w:name w:val="MDPI_1.9_classification"/>
    <w:qFormat/>
    <w:pPr>
      <w:spacing w:before="240" w:after="160" w:line="260" w:lineRule="atLeast"/>
      <w:ind w:left="113"/>
      <w:jc w:val="both"/>
    </w:pPr>
    <w:rPr>
      <w:rFonts w:eastAsia="Times New Roman" w:cs="Times New Roman"/>
      <w:b/>
      <w:color w:val="000000"/>
      <w:szCs w:val="22"/>
      <w:lang w:eastAsia="de-DE" w:bidi="en-US"/>
    </w:rPr>
  </w:style>
  <w:style w:type="paragraph" w:customStyle="1" w:styleId="MDPI411onetablecaption">
    <w:name w:val="MDPI_4.1.1_one_table_caption"/>
    <w:qFormat/>
    <w:pPr>
      <w:adjustRightInd w:val="0"/>
      <w:snapToGrid w:val="0"/>
      <w:spacing w:before="240" w:after="120" w:line="260" w:lineRule="atLeast"/>
      <w:jc w:val="center"/>
    </w:pPr>
    <w:rPr>
      <w:rFonts w:eastAsia="SimSun" w:cs="Cordia New"/>
      <w:color w:val="000000"/>
      <w:sz w:val="18"/>
      <w:szCs w:val="22"/>
      <w:lang w:eastAsia="zh-CN" w:bidi="en-US"/>
    </w:rPr>
  </w:style>
  <w:style w:type="paragraph" w:customStyle="1" w:styleId="MDPI511onefigurecaption">
    <w:name w:val="MDPI_5.1.1_one_figure_caption"/>
    <w:qFormat/>
    <w:pPr>
      <w:adjustRightInd w:val="0"/>
      <w:snapToGrid w:val="0"/>
      <w:spacing w:before="240" w:after="120" w:line="260" w:lineRule="atLeast"/>
      <w:jc w:val="center"/>
    </w:pPr>
    <w:rPr>
      <w:rFonts w:eastAsia="SimSun" w:cs="Times New Roman"/>
      <w:color w:val="000000"/>
      <w:sz w:val="18"/>
      <w:lang w:eastAsia="zh-CN" w:bidi="en-US"/>
    </w:rPr>
  </w:style>
  <w:style w:type="paragraph" w:customStyle="1" w:styleId="MDPI72Copyright">
    <w:name w:val="MDPI_7.2_Copyright"/>
    <w:qFormat/>
    <w:pPr>
      <w:adjustRightInd w:val="0"/>
      <w:snapToGrid w:val="0"/>
      <w:spacing w:before="240" w:after="160" w:line="240" w:lineRule="atLeast"/>
      <w:ind w:right="113"/>
      <w:jc w:val="both"/>
    </w:pPr>
    <w:rPr>
      <w:rFonts w:eastAsia="Times New Roman" w:cs="Times New Roman"/>
      <w:snapToGrid w:val="0"/>
      <w:color w:val="000000"/>
      <w:spacing w:val="-2"/>
      <w:sz w:val="14"/>
      <w:lang w:val="en-GB" w:eastAsia="en-GB"/>
    </w:rPr>
  </w:style>
  <w:style w:type="paragraph" w:customStyle="1" w:styleId="MDPI73CopyrightImage">
    <w:name w:val="MDPI_7.3_CopyrightImage"/>
    <w:qFormat/>
    <w:pPr>
      <w:adjustRightInd w:val="0"/>
      <w:snapToGrid w:val="0"/>
      <w:spacing w:after="100" w:line="260" w:lineRule="atLeast"/>
      <w:jc w:val="right"/>
    </w:pPr>
    <w:rPr>
      <w:rFonts w:eastAsia="Times New Roman" w:cs="Times New Roman"/>
      <w:color w:val="000000"/>
      <w:lang w:eastAsia="de-CH"/>
    </w:rPr>
  </w:style>
  <w:style w:type="paragraph" w:customStyle="1" w:styleId="MDPIequationFram">
    <w:name w:val="MDPI_equationFram"/>
    <w:qFormat/>
    <w:pPr>
      <w:adjustRightInd w:val="0"/>
      <w:snapToGrid w:val="0"/>
      <w:spacing w:before="120" w:after="120" w:line="259" w:lineRule="auto"/>
      <w:jc w:val="center"/>
    </w:pPr>
    <w:rPr>
      <w:rFonts w:eastAsia="Times New Roman" w:cs="Times New Roman"/>
      <w:snapToGrid w:val="0"/>
      <w:color w:val="000000"/>
      <w:szCs w:val="22"/>
      <w:lang w:eastAsia="de-DE" w:bidi="en-US"/>
    </w:rPr>
  </w:style>
  <w:style w:type="paragraph" w:customStyle="1" w:styleId="MDPIfooter">
    <w:name w:val="MDPI_footer"/>
    <w:qFormat/>
    <w:pPr>
      <w:adjustRightInd w:val="0"/>
      <w:snapToGrid w:val="0"/>
      <w:spacing w:before="120" w:after="160" w:line="260" w:lineRule="atLeast"/>
      <w:jc w:val="center"/>
    </w:pPr>
    <w:rPr>
      <w:rFonts w:eastAsia="Times New Roman" w:cs="Times New Roman"/>
      <w:color w:val="000000"/>
      <w:lang w:eastAsia="de-DE"/>
    </w:rPr>
  </w:style>
  <w:style w:type="paragraph" w:customStyle="1" w:styleId="MDPIfooterfirstpage">
    <w:name w:val="MDPI_footer_firstpage"/>
    <w:qFormat/>
    <w:pPr>
      <w:tabs>
        <w:tab w:val="right" w:pos="8845"/>
      </w:tabs>
      <w:spacing w:after="160" w:line="160" w:lineRule="exact"/>
      <w:jc w:val="both"/>
    </w:pPr>
    <w:rPr>
      <w:rFonts w:eastAsia="Times New Roman" w:cs="Times New Roman"/>
      <w:color w:val="000000"/>
      <w:sz w:val="16"/>
      <w:lang w:eastAsia="de-DE"/>
    </w:rPr>
  </w:style>
  <w:style w:type="paragraph" w:customStyle="1" w:styleId="MDPIheader">
    <w:name w:val="MDPI_header"/>
    <w:qFormat/>
    <w:pPr>
      <w:adjustRightInd w:val="0"/>
      <w:snapToGrid w:val="0"/>
      <w:spacing w:after="240" w:line="260" w:lineRule="atLeast"/>
      <w:jc w:val="both"/>
    </w:pPr>
    <w:rPr>
      <w:rFonts w:eastAsia="Times New Roman" w:cs="Times New Roman"/>
      <w:iCs/>
      <w:color w:val="000000"/>
      <w:sz w:val="16"/>
      <w:lang w:eastAsia="de-DE"/>
    </w:rPr>
  </w:style>
  <w:style w:type="paragraph" w:customStyle="1" w:styleId="MDPIheadercitation">
    <w:name w:val="MDPI_header_citation"/>
    <w:qFormat/>
    <w:pPr>
      <w:spacing w:after="240" w:line="259" w:lineRule="auto"/>
      <w:jc w:val="both"/>
    </w:pPr>
    <w:rPr>
      <w:rFonts w:eastAsia="Times New Roman" w:cs="Times New Roman"/>
      <w:snapToGrid w:val="0"/>
      <w:color w:val="000000"/>
      <w:sz w:val="18"/>
      <w:lang w:eastAsia="de-DE" w:bidi="en-US"/>
    </w:rPr>
  </w:style>
  <w:style w:type="paragraph" w:customStyle="1" w:styleId="MDPIheadermdpilogo">
    <w:name w:val="MDPI_header_mdpi_logo"/>
    <w:qFormat/>
    <w:pPr>
      <w:adjustRightInd w:val="0"/>
      <w:snapToGrid w:val="0"/>
      <w:spacing w:after="160" w:line="260" w:lineRule="atLeast"/>
      <w:jc w:val="right"/>
    </w:pPr>
    <w:rPr>
      <w:rFonts w:eastAsia="Times New Roman" w:cs="Times New Roman"/>
      <w:color w:val="000000"/>
      <w:sz w:val="24"/>
      <w:szCs w:val="22"/>
      <w:lang w:eastAsia="de-CH"/>
    </w:rPr>
  </w:style>
  <w:style w:type="table" w:customStyle="1" w:styleId="MDPITable">
    <w:name w:val="MDPI_Table"/>
    <w:basedOn w:val="TableNormal"/>
    <w:uiPriority w:val="99"/>
    <w:qFormat/>
    <w:rPr>
      <w:color w:val="000000"/>
      <w:lang w:val="en-CA"/>
    </w:rPr>
    <w:tblPr>
      <w:tblCellMar>
        <w:left w:w="0" w:type="dxa"/>
        <w:right w:w="0" w:type="dxa"/>
      </w:tblCellMar>
    </w:tblPr>
  </w:style>
  <w:style w:type="paragraph" w:customStyle="1" w:styleId="MDPItext">
    <w:name w:val="MDPI_text"/>
    <w:qFormat/>
    <w:pPr>
      <w:spacing w:after="160" w:line="260" w:lineRule="atLeast"/>
      <w:ind w:left="425" w:right="425" w:firstLine="284"/>
      <w:jc w:val="both"/>
    </w:pPr>
    <w:rPr>
      <w:rFonts w:ascii="Times New Roman" w:eastAsia="Times New Roman" w:hAnsi="Times New Roman" w:cs="Times New Roman"/>
      <w:snapToGrid w:val="0"/>
      <w:color w:val="000000"/>
      <w:sz w:val="22"/>
      <w:szCs w:val="22"/>
      <w:lang w:eastAsia="de-DE" w:bidi="en-US"/>
    </w:rPr>
  </w:style>
  <w:style w:type="paragraph" w:customStyle="1" w:styleId="MDPItitle">
    <w:name w:val="MDPI_title"/>
    <w:qFormat/>
    <w:pPr>
      <w:adjustRightInd w:val="0"/>
      <w:snapToGrid w:val="0"/>
      <w:spacing w:after="240" w:line="260" w:lineRule="atLeast"/>
      <w:jc w:val="both"/>
    </w:pPr>
    <w:rPr>
      <w:rFonts w:eastAsia="Times New Roman" w:cs="Times New Roman"/>
      <w:b/>
      <w:snapToGrid w:val="0"/>
      <w:color w:val="000000"/>
      <w:sz w:val="36"/>
      <w:lang w:eastAsia="de-DE" w:bidi="en-US"/>
    </w:rPr>
  </w:style>
  <w:style w:type="character" w:customStyle="1" w:styleId="apple-converted-space">
    <w:name w:val="apple-converted-space"/>
    <w:qFormat/>
  </w:style>
  <w:style w:type="paragraph" w:customStyle="1" w:styleId="Bibliography1">
    <w:name w:val="Bibliography1"/>
    <w:basedOn w:val="Normal"/>
    <w:next w:val="Normal"/>
    <w:uiPriority w:val="37"/>
    <w:semiHidden/>
    <w:unhideWhenUsed/>
    <w:qFormat/>
  </w:style>
  <w:style w:type="character" w:customStyle="1" w:styleId="BodyTextChar">
    <w:name w:val="Body Text Char"/>
    <w:link w:val="BodyText"/>
    <w:qFormat/>
    <w:rPr>
      <w:rFonts w:ascii="Palatino Linotype" w:hAnsi="Palatino Linotype"/>
      <w:color w:val="000000"/>
      <w:sz w:val="24"/>
      <w:lang w:eastAsia="de-DE"/>
    </w:rPr>
  </w:style>
  <w:style w:type="character" w:customStyle="1" w:styleId="CommentTextChar">
    <w:name w:val="Comment Text Char"/>
    <w:link w:val="CommentText"/>
    <w:qFormat/>
    <w:rPr>
      <w:rFonts w:ascii="Palatino Linotype" w:hAnsi="Palatino Linotype"/>
      <w:color w:val="000000"/>
    </w:rPr>
  </w:style>
  <w:style w:type="character" w:customStyle="1" w:styleId="CommentSubjectChar">
    <w:name w:val="Comment Subject Char"/>
    <w:link w:val="CommentSubject"/>
    <w:qFormat/>
    <w:rPr>
      <w:rFonts w:ascii="Palatino Linotype" w:hAnsi="Palatino Linotype"/>
      <w:b/>
      <w:bCs/>
      <w:color w:val="000000"/>
    </w:rPr>
  </w:style>
  <w:style w:type="character" w:customStyle="1" w:styleId="EndnoteTextChar">
    <w:name w:val="Endnote Text Char"/>
    <w:link w:val="EndnoteText"/>
    <w:semiHidden/>
    <w:qFormat/>
    <w:rPr>
      <w:rFonts w:ascii="Palatino Linotype" w:hAnsi="Palatino Linotype"/>
      <w:color w:val="000000"/>
    </w:rPr>
  </w:style>
  <w:style w:type="character" w:customStyle="1" w:styleId="FootnoteTextChar">
    <w:name w:val="Footnote Text Char"/>
    <w:link w:val="FootnoteText"/>
    <w:semiHidden/>
    <w:qFormat/>
    <w:rPr>
      <w:rFonts w:ascii="Palatino Linotype" w:hAnsi="Palatino Linotype"/>
      <w:color w:val="000000"/>
    </w:rPr>
  </w:style>
  <w:style w:type="paragraph" w:customStyle="1" w:styleId="MsoFootnoteText0">
    <w:name w:val="MsoFootnoteText"/>
    <w:basedOn w:val="NormalWeb"/>
    <w:qFormat/>
    <w:rPr>
      <w:rFonts w:ascii="Times New Roman" w:hAnsi="Times New Roman"/>
    </w:rPr>
  </w:style>
  <w:style w:type="character" w:styleId="PlaceholderText">
    <w:name w:val="Placeholder Text"/>
    <w:uiPriority w:val="99"/>
    <w:semiHidden/>
    <w:qFormat/>
    <w:rPr>
      <w:color w:val="808080"/>
    </w:rPr>
  </w:style>
  <w:style w:type="paragraph" w:customStyle="1" w:styleId="MDPI71FootNotes">
    <w:name w:val="MDPI_7.1_FootNotes"/>
    <w:qFormat/>
    <w:pPr>
      <w:adjustRightInd w:val="0"/>
      <w:snapToGrid w:val="0"/>
      <w:spacing w:after="160" w:line="228" w:lineRule="auto"/>
      <w:jc w:val="both"/>
    </w:pPr>
    <w:rPr>
      <w:rFonts w:eastAsiaTheme="minorEastAsia" w:cs="Times New Roman"/>
      <w:color w:val="000000"/>
      <w:sz w:val="18"/>
      <w:lang w:eastAsia="zh-CN"/>
    </w:rPr>
  </w:style>
  <w:style w:type="character" w:customStyle="1" w:styleId="apple-tab-span">
    <w:name w:val="apple-tab-span"/>
    <w:basedOn w:val="DefaultParagraphFont"/>
    <w:qFormat/>
  </w:style>
  <w:style w:type="table" w:customStyle="1" w:styleId="Style95">
    <w:name w:val="_Style 95"/>
    <w:basedOn w:val="TableNormal1"/>
    <w:pPr>
      <w:spacing w:line="300" w:lineRule="auto"/>
      <w:jc w:val="center"/>
    </w:pPr>
    <w:rPr>
      <w:color w:val="000000"/>
    </w:rPr>
    <w:tblPr/>
    <w:tcPr>
      <w:vAlign w:val="center"/>
    </w:tcPr>
  </w:style>
  <w:style w:type="table" w:customStyle="1" w:styleId="Style96">
    <w:name w:val="_Style 96"/>
    <w:basedOn w:val="TableNormal1"/>
    <w:pPr>
      <w:spacing w:line="300" w:lineRule="auto"/>
      <w:jc w:val="center"/>
    </w:pPr>
    <w:rPr>
      <w:color w:val="000000"/>
    </w:rPr>
    <w:tblPr/>
    <w:tcPr>
      <w:vAlign w:val="center"/>
    </w:tcPr>
  </w:style>
  <w:style w:type="table" w:customStyle="1" w:styleId="Style97">
    <w:name w:val="_Style 97"/>
    <w:basedOn w:val="TableNormal1"/>
    <w:pPr>
      <w:spacing w:line="300" w:lineRule="auto"/>
      <w:jc w:val="center"/>
    </w:pPr>
    <w:rPr>
      <w:color w:val="000000"/>
    </w:rPr>
    <w:tblPr/>
    <w:tcPr>
      <w:vAlign w:val="center"/>
    </w:tcPr>
  </w:style>
  <w:style w:type="table" w:customStyle="1" w:styleId="Style98">
    <w:name w:val="_Style 98"/>
    <w:basedOn w:val="TableNormal1"/>
    <w:pPr>
      <w:spacing w:line="300" w:lineRule="auto"/>
      <w:jc w:val="center"/>
    </w:pPr>
    <w:rPr>
      <w:color w:val="000000"/>
    </w:rPr>
    <w:tblPr/>
    <w:tcPr>
      <w:vAlign w:val="center"/>
    </w:tcPr>
  </w:style>
  <w:style w:type="table" w:customStyle="1" w:styleId="Style99">
    <w:name w:val="_Style 99"/>
    <w:basedOn w:val="TableNormal1"/>
    <w:pPr>
      <w:spacing w:line="300" w:lineRule="auto"/>
      <w:jc w:val="center"/>
    </w:pPr>
    <w:rPr>
      <w:color w:val="000000"/>
    </w:rPr>
    <w:tblPr/>
    <w:tcPr>
      <w:vAlign w:val="center"/>
    </w:tcPr>
  </w:style>
  <w:style w:type="table" w:customStyle="1" w:styleId="Style100">
    <w:name w:val="_Style 100"/>
    <w:basedOn w:val="TableNormal1"/>
    <w:pPr>
      <w:spacing w:line="300" w:lineRule="auto"/>
      <w:jc w:val="center"/>
    </w:pPr>
    <w:rPr>
      <w:color w:val="000000"/>
    </w:rPr>
    <w:tblPr/>
    <w:tcPr>
      <w:vAlign w:val="center"/>
    </w:tcPr>
  </w:style>
  <w:style w:type="table" w:customStyle="1" w:styleId="Style101">
    <w:name w:val="_Style 101"/>
    <w:basedOn w:val="TableNormal1"/>
    <w:pPr>
      <w:spacing w:line="300" w:lineRule="auto"/>
      <w:jc w:val="center"/>
    </w:pPr>
    <w:rPr>
      <w:color w:val="000000"/>
    </w:rPr>
    <w:tblPr/>
    <w:tcPr>
      <w:vAlign w:val="center"/>
    </w:tcPr>
  </w:style>
  <w:style w:type="table" w:customStyle="1" w:styleId="Style102">
    <w:name w:val="_Style 102"/>
    <w:basedOn w:val="TableNormal1"/>
    <w:pPr>
      <w:spacing w:line="300" w:lineRule="auto"/>
      <w:jc w:val="center"/>
    </w:pPr>
    <w:rPr>
      <w:color w:val="000000"/>
    </w:rPr>
    <w:tblPr/>
    <w:tcPr>
      <w:vAlign w:val="center"/>
    </w:tcPr>
  </w:style>
  <w:style w:type="table" w:customStyle="1" w:styleId="Style103">
    <w:name w:val="_Style 103"/>
    <w:basedOn w:val="TableNormal1"/>
    <w:pPr>
      <w:spacing w:line="300" w:lineRule="auto"/>
      <w:jc w:val="center"/>
    </w:pPr>
    <w:rPr>
      <w:color w:val="000000"/>
    </w:rPr>
    <w:tblPr/>
    <w:tcPr>
      <w:vAlign w:val="center"/>
    </w:tcPr>
  </w:style>
  <w:style w:type="table" w:customStyle="1" w:styleId="Style104">
    <w:name w:val="_Style 104"/>
    <w:basedOn w:val="TableNormal1"/>
    <w:pPr>
      <w:spacing w:line="300" w:lineRule="auto"/>
      <w:jc w:val="center"/>
    </w:pPr>
    <w:rPr>
      <w:color w:val="000000"/>
    </w:rPr>
    <w:tblPr/>
    <w:tcPr>
      <w:vAlign w:val="center"/>
    </w:tcPr>
  </w:style>
  <w:style w:type="table" w:customStyle="1" w:styleId="Style105">
    <w:name w:val="_Style 105"/>
    <w:basedOn w:val="TableNormal1"/>
    <w:pPr>
      <w:spacing w:line="300" w:lineRule="auto"/>
      <w:jc w:val="center"/>
    </w:pPr>
    <w:rPr>
      <w:color w:val="000000"/>
    </w:rPr>
    <w:tblPr/>
    <w:tcPr>
      <w:vAlign w:val="center"/>
    </w:tcPr>
  </w:style>
  <w:style w:type="table" w:customStyle="1" w:styleId="Style106">
    <w:name w:val="_Style 106"/>
    <w:basedOn w:val="TableNormal1"/>
    <w:pPr>
      <w:spacing w:line="300" w:lineRule="auto"/>
      <w:jc w:val="center"/>
    </w:pPr>
    <w:rPr>
      <w:color w:val="000000"/>
    </w:rPr>
    <w:tblPr/>
    <w:tcPr>
      <w:vAlign w:val="center"/>
    </w:tcPr>
  </w:style>
  <w:style w:type="table" w:customStyle="1" w:styleId="Style107">
    <w:name w:val="_Style 107"/>
    <w:basedOn w:val="TableNormal1"/>
    <w:pPr>
      <w:spacing w:line="300" w:lineRule="auto"/>
      <w:jc w:val="center"/>
    </w:pPr>
    <w:rPr>
      <w:color w:val="000000"/>
    </w:rPr>
    <w:tblPr/>
    <w:tcPr>
      <w:vAlign w:val="center"/>
    </w:tcPr>
  </w:style>
  <w:style w:type="table" w:customStyle="1" w:styleId="Style108">
    <w:name w:val="_Style 108"/>
    <w:basedOn w:val="TableNormal1"/>
    <w:pPr>
      <w:spacing w:line="300" w:lineRule="auto"/>
      <w:jc w:val="center"/>
    </w:pPr>
    <w:rPr>
      <w:color w:val="000000"/>
    </w:rPr>
    <w:tblPr/>
    <w:tcPr>
      <w:vAlign w:val="center"/>
    </w:tcPr>
  </w:style>
  <w:style w:type="table" w:customStyle="1" w:styleId="Style109">
    <w:name w:val="_Style 109"/>
    <w:basedOn w:val="TableNormal1"/>
    <w:pPr>
      <w:spacing w:line="300" w:lineRule="auto"/>
      <w:jc w:val="center"/>
    </w:pPr>
    <w:rPr>
      <w:color w:val="000000"/>
    </w:rPr>
    <w:tblPr/>
    <w:tcPr>
      <w:vAlign w:val="center"/>
    </w:tcPr>
  </w:style>
  <w:style w:type="table" w:customStyle="1" w:styleId="Style110">
    <w:name w:val="_Style 110"/>
    <w:basedOn w:val="TableNormal1"/>
    <w:pPr>
      <w:spacing w:line="300" w:lineRule="auto"/>
      <w:jc w:val="center"/>
    </w:pPr>
    <w:rPr>
      <w:color w:val="000000"/>
    </w:rPr>
    <w:tblPr/>
    <w:tcPr>
      <w:vAlign w:val="center"/>
    </w:tcPr>
  </w:style>
  <w:style w:type="table" w:customStyle="1" w:styleId="Style111">
    <w:name w:val="_Style 111"/>
    <w:basedOn w:val="TableNormal1"/>
    <w:pPr>
      <w:spacing w:line="300" w:lineRule="auto"/>
      <w:jc w:val="center"/>
    </w:pPr>
    <w:rPr>
      <w:color w:val="000000"/>
    </w:rPr>
    <w:tblPr/>
    <w:tcPr>
      <w:vAlign w:val="center"/>
    </w:tcPr>
  </w:style>
  <w:style w:type="table" w:customStyle="1" w:styleId="Style112">
    <w:name w:val="_Style 112"/>
    <w:basedOn w:val="TableNormal1"/>
    <w:pPr>
      <w:spacing w:line="300" w:lineRule="auto"/>
      <w:jc w:val="center"/>
    </w:pPr>
    <w:rPr>
      <w:color w:val="000000"/>
    </w:rPr>
    <w:tblPr/>
    <w:tcPr>
      <w:vAlign w:val="center"/>
    </w:tcPr>
  </w:style>
  <w:style w:type="table" w:customStyle="1" w:styleId="Style113">
    <w:name w:val="_Style 113"/>
    <w:basedOn w:val="TableNormal1"/>
    <w:pPr>
      <w:spacing w:line="300" w:lineRule="auto"/>
      <w:jc w:val="center"/>
    </w:pPr>
    <w:rPr>
      <w:color w:val="000000"/>
    </w:rPr>
    <w:tblPr/>
    <w:tcPr>
      <w:vAlign w:val="center"/>
    </w:tcPr>
  </w:style>
  <w:style w:type="table" w:customStyle="1" w:styleId="Style114">
    <w:name w:val="_Style 114"/>
    <w:basedOn w:val="TableNormal1"/>
    <w:pPr>
      <w:spacing w:line="300" w:lineRule="auto"/>
      <w:jc w:val="center"/>
    </w:pPr>
    <w:rPr>
      <w:color w:val="000000"/>
    </w:rPr>
    <w:tblPr/>
    <w:tcPr>
      <w:vAlign w:val="center"/>
    </w:tcPr>
  </w:style>
  <w:style w:type="table" w:customStyle="1" w:styleId="Style115">
    <w:name w:val="_Style 115"/>
    <w:basedOn w:val="TableNormal1"/>
    <w:pPr>
      <w:spacing w:line="300" w:lineRule="auto"/>
      <w:jc w:val="center"/>
    </w:pPr>
    <w:rPr>
      <w:color w:val="000000"/>
    </w:rPr>
    <w:tblPr/>
    <w:tcPr>
      <w:vAlign w:val="center"/>
    </w:tcPr>
  </w:style>
  <w:style w:type="table" w:customStyle="1" w:styleId="Style116">
    <w:name w:val="_Style 116"/>
    <w:basedOn w:val="TableNormal1"/>
    <w:pPr>
      <w:spacing w:line="300" w:lineRule="auto"/>
      <w:jc w:val="center"/>
    </w:pPr>
    <w:rPr>
      <w:color w:val="000000"/>
    </w:rPr>
    <w:tblPr/>
    <w:tcPr>
      <w:vAlign w:val="center"/>
    </w:tcPr>
  </w:style>
  <w:style w:type="table" w:customStyle="1" w:styleId="Style117">
    <w:name w:val="_Style 117"/>
    <w:basedOn w:val="TableNormal1"/>
    <w:pPr>
      <w:spacing w:line="300" w:lineRule="auto"/>
      <w:jc w:val="center"/>
    </w:pPr>
    <w:rPr>
      <w:color w:val="000000"/>
    </w:rPr>
    <w:tblPr/>
    <w:tcPr>
      <w:vAlign w:val="center"/>
    </w:tcPr>
  </w:style>
  <w:style w:type="table" w:customStyle="1" w:styleId="Style118">
    <w:name w:val="_Style 118"/>
    <w:basedOn w:val="TableNormal1"/>
    <w:pPr>
      <w:spacing w:line="300" w:lineRule="auto"/>
      <w:jc w:val="center"/>
    </w:pPr>
    <w:rPr>
      <w:color w:val="000000"/>
    </w:rPr>
    <w:tblPr/>
    <w:tcPr>
      <w:vAlign w:val="center"/>
    </w:tcPr>
  </w:style>
  <w:style w:type="table" w:customStyle="1" w:styleId="Style119">
    <w:name w:val="_Style 119"/>
    <w:basedOn w:val="TableNormal1"/>
    <w:pPr>
      <w:spacing w:line="300" w:lineRule="auto"/>
      <w:jc w:val="center"/>
    </w:pPr>
    <w:rPr>
      <w:color w:val="000000"/>
    </w:rPr>
    <w:tblPr/>
    <w:tcPr>
      <w:vAlign w:val="center"/>
    </w:tcPr>
  </w:style>
  <w:style w:type="table" w:customStyle="1" w:styleId="Style120">
    <w:name w:val="_Style 120"/>
    <w:basedOn w:val="TableNormal1"/>
    <w:pPr>
      <w:spacing w:line="300" w:lineRule="auto"/>
      <w:jc w:val="center"/>
    </w:pPr>
    <w:rPr>
      <w:color w:val="000000"/>
    </w:rPr>
    <w:tblPr/>
    <w:tcPr>
      <w:vAlign w:val="center"/>
    </w:tcPr>
  </w:style>
  <w:style w:type="table" w:customStyle="1" w:styleId="Style121">
    <w:name w:val="_Style 121"/>
    <w:basedOn w:val="TableNormal1"/>
    <w:qFormat/>
    <w:pPr>
      <w:spacing w:line="300" w:lineRule="auto"/>
      <w:jc w:val="center"/>
    </w:pPr>
    <w:rPr>
      <w:color w:val="000000"/>
    </w:rPr>
    <w:tblPr/>
    <w:tcPr>
      <w:vAlign w:val="center"/>
    </w:tcPr>
  </w:style>
  <w:style w:type="table" w:customStyle="1" w:styleId="Style122">
    <w:name w:val="_Style 122"/>
    <w:basedOn w:val="TableNormal1"/>
    <w:qFormat/>
    <w:pPr>
      <w:spacing w:line="300" w:lineRule="auto"/>
      <w:jc w:val="center"/>
    </w:pPr>
    <w:rPr>
      <w:color w:val="000000"/>
    </w:rPr>
    <w:tblPr/>
    <w:tcPr>
      <w:vAlign w:val="center"/>
    </w:tcPr>
  </w:style>
  <w:style w:type="table" w:customStyle="1" w:styleId="Style123">
    <w:name w:val="_Style 123"/>
    <w:basedOn w:val="TableNormal1"/>
    <w:pPr>
      <w:spacing w:line="300" w:lineRule="auto"/>
      <w:jc w:val="center"/>
    </w:pPr>
    <w:rPr>
      <w:color w:val="000000"/>
    </w:rPr>
    <w:tblPr/>
    <w:tcPr>
      <w:vAlign w:val="center"/>
    </w:tcPr>
  </w:style>
  <w:style w:type="table" w:customStyle="1" w:styleId="Style124">
    <w:name w:val="_Style 124"/>
    <w:basedOn w:val="TableNormal1"/>
    <w:pPr>
      <w:spacing w:line="300" w:lineRule="auto"/>
      <w:jc w:val="center"/>
    </w:pPr>
    <w:rPr>
      <w:color w:val="000000"/>
    </w:rPr>
    <w:tblPr/>
    <w:tcPr>
      <w:vAlign w:val="center"/>
    </w:tcPr>
  </w:style>
  <w:style w:type="table" w:customStyle="1" w:styleId="Style125">
    <w:name w:val="_Style 125"/>
    <w:basedOn w:val="TableNormal1"/>
    <w:pPr>
      <w:spacing w:line="300" w:lineRule="auto"/>
      <w:jc w:val="center"/>
    </w:pPr>
    <w:rPr>
      <w:color w:val="000000"/>
    </w:rPr>
    <w:tblPr/>
    <w:tcPr>
      <w:vAlign w:val="center"/>
    </w:tcPr>
  </w:style>
  <w:style w:type="table" w:customStyle="1" w:styleId="Style126">
    <w:name w:val="_Style 126"/>
    <w:basedOn w:val="TableNormal1"/>
    <w:pPr>
      <w:spacing w:line="300" w:lineRule="auto"/>
      <w:jc w:val="center"/>
    </w:pPr>
    <w:rPr>
      <w:color w:val="000000"/>
    </w:rPr>
    <w:tblPr/>
    <w:tcPr>
      <w:vAlign w:val="center"/>
    </w:tcPr>
  </w:style>
  <w:style w:type="table" w:customStyle="1" w:styleId="Style127">
    <w:name w:val="_Style 127"/>
    <w:basedOn w:val="TableNormal1"/>
    <w:pPr>
      <w:spacing w:line="300" w:lineRule="auto"/>
      <w:jc w:val="center"/>
    </w:pPr>
    <w:rPr>
      <w:color w:val="000000"/>
    </w:rP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158590">
      <w:bodyDiv w:val="1"/>
      <w:marLeft w:val="0"/>
      <w:marRight w:val="0"/>
      <w:marTop w:val="0"/>
      <w:marBottom w:val="0"/>
      <w:divBdr>
        <w:top w:val="none" w:sz="0" w:space="0" w:color="auto"/>
        <w:left w:val="none" w:sz="0" w:space="0" w:color="auto"/>
        <w:bottom w:val="none" w:sz="0" w:space="0" w:color="auto"/>
        <w:right w:val="none" w:sz="0" w:space="0" w:color="auto"/>
      </w:divBdr>
    </w:div>
    <w:div w:id="1380397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idYWJS4P7uDysJVUQqxI9iBXcbFA==">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8038</Words>
  <Characters>45820</Characters>
  <Application>Microsoft Office Word</Application>
  <DocSecurity>0</DocSecurity>
  <Lines>381</Lines>
  <Paragraphs>107</Paragraphs>
  <ScaleCrop>false</ScaleCrop>
  <Company/>
  <LinksUpToDate>false</LinksUpToDate>
  <CharactersWithSpaces>53751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Andreea Coporiie</dc:creator>
  <cp:lastModifiedBy>Eugen Richard Ardelean</cp:lastModifiedBy>
  <cp:revision>75</cp:revision>
  <dcterms:created xsi:type="dcterms:W3CDTF">2021-06-21T15:37:00Z</dcterms:created>
  <dcterms:modified xsi:type="dcterms:W3CDTF">2022-07-21T08:11:00Z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9091904479CE412397531D2209F83D74</vt:lpwstr>
  </property>
</Properties>
</file>